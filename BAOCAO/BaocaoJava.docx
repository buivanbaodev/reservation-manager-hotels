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7"/>
        </w:rPr>
      </w:pPr>
      <w:r>
        <w:pict>
          <v:group id="_x0000_s1026" o:spid="_x0000_s1026" o:spt="203" style="position:absolute;left:0pt;margin-left:76.65pt;margin-top:51.35pt;height:760.6pt;width:470.25pt;mso-position-horizontal-relative:page;mso-position-vertical-relative:page;z-index:-251656192;mso-width-relative:page;mso-height-relative:page;" coordorigin="1534,1027" coordsize="9405,15212">
            <o:lock v:ext="edit"/>
            <v:line id="_x0000_s1027" o:spid="_x0000_s1027" o:spt="20" style="position:absolute;left:1534;top:1056;height:0;width:9404;" stroked="t" coordsize="21600,21600">
              <v:path arrowok="t"/>
              <v:fill focussize="0,0"/>
              <v:stroke weight="2.88pt" color="#000000"/>
              <v:imagedata o:title=""/>
              <o:lock v:ext="edit"/>
            </v:line>
            <v:line id="_x0000_s1028" o:spid="_x0000_s1028" o:spt="20" style="position:absolute;left:1606;top:1106;height:0;width:9303;" stroked="t" coordsize="21600,21600">
              <v:path arrowok="t"/>
              <v:fill focussize="0,0"/>
              <v:stroke weight="0.72pt" color="#000000"/>
              <v:imagedata o:title=""/>
              <o:lock v:ext="edit"/>
            </v:line>
            <v:line id="_x0000_s1029" o:spid="_x0000_s1029" o:spt="20" style="position:absolute;left:1606;top:16181;height:0;width:9303;" stroked="t" coordsize="21600,21600">
              <v:path arrowok="t"/>
              <v:fill focussize="0,0"/>
              <v:stroke weight="2.88pt" color="#000000"/>
              <v:imagedata o:title=""/>
              <o:lock v:ext="edit"/>
            </v:line>
            <v:line id="_x0000_s1030" o:spid="_x0000_s1030" o:spt="20" style="position:absolute;left:1534;top:16231;height:0;width:9404;" stroked="t" coordsize="21600,21600">
              <v:path arrowok="t"/>
              <v:fill focussize="0,0"/>
              <v:stroke weight="0.72pt" color="#000000"/>
              <v:imagedata o:title=""/>
              <o:lock v:ext="edit"/>
            </v:line>
            <v:shape id="_x0000_s1031" o:spid="_x0000_s1031" style="position:absolute;left:1562;top:1027;height:15212;width:9318;" filled="f" stroked="t" coordorigin="1563,1027" coordsize="9318,15212" path="m1563,1027l1563,16238m10881,1113l10881,16210e">
              <v:path arrowok="t"/>
              <v:fill on="f" focussize="0,0"/>
              <v:stroke weight="2.88pt" color="#000000"/>
              <v:imagedata o:title=""/>
              <o:lock v:ext="edit"/>
            </v:shape>
            <v:shape id="_x0000_s1032" o:spid="_x0000_s1032" style="position:absolute;left:1613;top:1084;height:15154;width:9318;" filled="f" stroked="t" coordorigin="1613,1085" coordsize="9318,15154" path="m1613,1099l1613,16210m10931,1085l10931,16238e">
              <v:path arrowok="t"/>
              <v:fill on="f" focussize="0,0"/>
              <v:stroke weight="0.72pt" color="#000000"/>
              <v:imagedata o:title=""/>
              <o:lock v:ext="edit"/>
            </v:shape>
          </v:group>
        </w:pict>
      </w:r>
    </w:p>
    <w:p>
      <w:pPr>
        <w:pStyle w:val="6"/>
        <w:spacing w:before="88" w:line="456" w:lineRule="auto"/>
        <w:ind w:left="4492" w:right="665" w:firstLine="880"/>
      </w:pPr>
      <w:r>
        <w:drawing>
          <wp:anchor distT="0" distB="0" distL="0" distR="0" simplePos="0" relativeHeight="251660288" behindDoc="1" locked="0" layoutInCell="1" allowOverlap="1">
            <wp:simplePos x="0" y="0"/>
            <wp:positionH relativeFrom="page">
              <wp:posOffset>1118235</wp:posOffset>
            </wp:positionH>
            <wp:positionV relativeFrom="paragraph">
              <wp:posOffset>55880</wp:posOffset>
            </wp:positionV>
            <wp:extent cx="1908175" cy="47180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1908318" cy="471804"/>
                    </a:xfrm>
                    <a:prstGeom prst="rect">
                      <a:avLst/>
                    </a:prstGeom>
                  </pic:spPr>
                </pic:pic>
              </a:graphicData>
            </a:graphic>
          </wp:anchor>
        </w:drawing>
      </w:r>
      <w:r>
        <w:t>BỘ GIÁO DỤC VÀ ĐÀO TẠO TRƯỜNG ĐẠI HỌC CÔNG NGHỆ TP.HCM</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10"/>
      </w:pPr>
      <w:r>
        <w:t>ĐỒ ÁN JAVA</w:t>
      </w:r>
    </w:p>
    <w:p>
      <w:pPr>
        <w:pStyle w:val="10"/>
        <w:spacing w:before="325" w:line="429" w:lineRule="auto"/>
        <w:ind w:left="1981"/>
      </w:pPr>
      <w:r>
        <w:t>XÂY DỰNG WEB QUẢN LÝ KHÁCH SẠN (JAVA SPRING MVC JFS)</w:t>
      </w:r>
    </w:p>
    <w:p>
      <w:pPr>
        <w:pStyle w:val="9"/>
        <w:rPr>
          <w:b/>
          <w:sz w:val="40"/>
        </w:rPr>
      </w:pPr>
    </w:p>
    <w:p>
      <w:pPr>
        <w:pStyle w:val="9"/>
        <w:rPr>
          <w:b/>
          <w:sz w:val="40"/>
        </w:rPr>
      </w:pPr>
    </w:p>
    <w:p>
      <w:pPr>
        <w:pStyle w:val="9"/>
        <w:spacing w:before="11"/>
        <w:rPr>
          <w:b/>
          <w:sz w:val="33"/>
        </w:rPr>
      </w:pPr>
    </w:p>
    <w:p>
      <w:pPr>
        <w:spacing w:before="0"/>
        <w:ind w:left="1815" w:right="1436" w:firstLine="0"/>
        <w:jc w:val="center"/>
        <w:rPr>
          <w:b/>
          <w:sz w:val="32"/>
        </w:rPr>
      </w:pPr>
      <w:r>
        <w:rPr>
          <w:sz w:val="32"/>
        </w:rPr>
        <w:t xml:space="preserve">Ngành: </w:t>
      </w:r>
      <w:r>
        <w:rPr>
          <w:b/>
          <w:sz w:val="32"/>
        </w:rPr>
        <w:t>CÔNG NGHỆ THÔNG TIN</w:t>
      </w:r>
    </w:p>
    <w:p>
      <w:pPr>
        <w:pStyle w:val="9"/>
        <w:rPr>
          <w:b/>
          <w:sz w:val="34"/>
        </w:rPr>
      </w:pPr>
    </w:p>
    <w:p>
      <w:pPr>
        <w:pStyle w:val="9"/>
        <w:rPr>
          <w:b/>
          <w:sz w:val="34"/>
        </w:rPr>
      </w:pPr>
    </w:p>
    <w:p>
      <w:pPr>
        <w:pStyle w:val="9"/>
        <w:rPr>
          <w:b/>
          <w:sz w:val="34"/>
        </w:rPr>
      </w:pPr>
    </w:p>
    <w:p>
      <w:pPr>
        <w:pStyle w:val="9"/>
        <w:spacing w:before="4"/>
        <w:rPr>
          <w:b/>
          <w:sz w:val="29"/>
        </w:rPr>
      </w:pPr>
    </w:p>
    <w:p>
      <w:pPr>
        <w:spacing w:before="0"/>
        <w:ind w:left="1103" w:right="0" w:firstLine="0"/>
        <w:jc w:val="left"/>
        <w:rPr>
          <w:b/>
          <w:sz w:val="28"/>
        </w:rPr>
      </w:pPr>
      <w:r>
        <w:rPr>
          <w:sz w:val="28"/>
        </w:rPr>
        <w:t xml:space="preserve">Giảng viên hướng dẫn : ThS. </w:t>
      </w:r>
      <w:r>
        <w:rPr>
          <w:b/>
          <w:sz w:val="28"/>
        </w:rPr>
        <w:t>VÕ TẤN DŨNG</w:t>
      </w:r>
    </w:p>
    <w:p>
      <w:pPr>
        <w:pStyle w:val="9"/>
        <w:spacing w:before="4"/>
        <w:rPr>
          <w:b/>
          <w:sz w:val="24"/>
        </w:rPr>
      </w:pPr>
    </w:p>
    <w:p>
      <w:pPr>
        <w:pStyle w:val="5"/>
        <w:ind w:left="1100"/>
      </w:pPr>
      <w:r>
        <w:t>Sinh viên thực hiện :</w:t>
      </w:r>
    </w:p>
    <w:p>
      <w:pPr>
        <w:pStyle w:val="9"/>
        <w:spacing w:before="5"/>
        <w:rPr>
          <w:sz w:val="24"/>
        </w:rPr>
      </w:pPr>
    </w:p>
    <w:p>
      <w:pPr>
        <w:tabs>
          <w:tab w:val="left" w:pos="4844"/>
          <w:tab w:val="left" w:pos="7784"/>
        </w:tabs>
        <w:spacing w:before="0"/>
        <w:ind w:left="1103" w:right="0" w:firstLine="0"/>
        <w:jc w:val="left"/>
        <w:rPr>
          <w:sz w:val="28"/>
        </w:rPr>
      </w:pPr>
      <w:r>
        <w:rPr>
          <w:b/>
          <w:sz w:val="28"/>
        </w:rPr>
        <w:t>BÙI</w:t>
      </w:r>
      <w:r>
        <w:rPr>
          <w:b/>
          <w:spacing w:val="-2"/>
          <w:sz w:val="28"/>
        </w:rPr>
        <w:t xml:space="preserve"> </w:t>
      </w:r>
      <w:r>
        <w:rPr>
          <w:b/>
          <w:sz w:val="28"/>
        </w:rPr>
        <w:t>VĂN</w:t>
      </w:r>
      <w:r>
        <w:rPr>
          <w:b/>
          <w:spacing w:val="-2"/>
          <w:sz w:val="28"/>
        </w:rPr>
        <w:t xml:space="preserve"> </w:t>
      </w:r>
      <w:r>
        <w:rPr>
          <w:b/>
          <w:sz w:val="28"/>
        </w:rPr>
        <w:t>BẢO</w:t>
      </w:r>
      <w:r>
        <w:rPr>
          <w:b/>
          <w:sz w:val="28"/>
        </w:rPr>
        <w:tab/>
      </w:r>
      <w:r>
        <w:rPr>
          <w:sz w:val="28"/>
        </w:rPr>
        <w:t>MSSV:</w:t>
      </w:r>
      <w:r>
        <w:rPr>
          <w:spacing w:val="-4"/>
          <w:sz w:val="28"/>
        </w:rPr>
        <w:t xml:space="preserve"> </w:t>
      </w:r>
      <w:r>
        <w:rPr>
          <w:sz w:val="28"/>
        </w:rPr>
        <w:t>1811062384</w:t>
      </w:r>
      <w:r>
        <w:rPr>
          <w:sz w:val="28"/>
        </w:rPr>
        <w:tab/>
      </w:r>
      <w:r>
        <w:rPr>
          <w:sz w:val="28"/>
        </w:rPr>
        <w:t>Lớp:</w:t>
      </w:r>
      <w:r>
        <w:rPr>
          <w:spacing w:val="-6"/>
          <w:sz w:val="28"/>
        </w:rPr>
        <w:t xml:space="preserve"> </w:t>
      </w:r>
      <w:r>
        <w:rPr>
          <w:sz w:val="28"/>
        </w:rPr>
        <w:t>18DTHC1</w:t>
      </w:r>
    </w:p>
    <w:p>
      <w:pPr>
        <w:pStyle w:val="9"/>
        <w:spacing w:before="4"/>
        <w:rPr>
          <w:sz w:val="24"/>
        </w:rPr>
      </w:pPr>
    </w:p>
    <w:p>
      <w:pPr>
        <w:pStyle w:val="9"/>
        <w:rPr>
          <w:sz w:val="30"/>
        </w:rPr>
      </w:pPr>
    </w:p>
    <w:p>
      <w:pPr>
        <w:pStyle w:val="9"/>
        <w:rPr>
          <w:sz w:val="30"/>
        </w:rPr>
      </w:pPr>
    </w:p>
    <w:p>
      <w:pPr>
        <w:pStyle w:val="9"/>
        <w:rPr>
          <w:sz w:val="30"/>
        </w:rPr>
      </w:pPr>
    </w:p>
    <w:p>
      <w:pPr>
        <w:pStyle w:val="9"/>
        <w:rPr>
          <w:sz w:val="30"/>
        </w:rPr>
      </w:pPr>
    </w:p>
    <w:p>
      <w:pPr>
        <w:pStyle w:val="9"/>
        <w:rPr>
          <w:sz w:val="30"/>
        </w:rPr>
      </w:pPr>
    </w:p>
    <w:p>
      <w:pPr>
        <w:pStyle w:val="9"/>
        <w:rPr>
          <w:sz w:val="30"/>
        </w:rPr>
      </w:pPr>
    </w:p>
    <w:p>
      <w:pPr>
        <w:pStyle w:val="9"/>
        <w:rPr>
          <w:sz w:val="30"/>
        </w:rPr>
      </w:pPr>
    </w:p>
    <w:p>
      <w:pPr>
        <w:pStyle w:val="9"/>
        <w:rPr>
          <w:sz w:val="30"/>
        </w:rPr>
      </w:pPr>
    </w:p>
    <w:p>
      <w:pPr>
        <w:pStyle w:val="9"/>
        <w:rPr>
          <w:sz w:val="30"/>
        </w:rPr>
      </w:pPr>
    </w:p>
    <w:p>
      <w:pPr>
        <w:pStyle w:val="9"/>
        <w:spacing w:before="7"/>
        <w:rPr>
          <w:sz w:val="31"/>
        </w:rPr>
      </w:pPr>
    </w:p>
    <w:p>
      <w:pPr>
        <w:spacing w:before="0"/>
        <w:ind w:left="3352" w:right="0" w:firstLine="0"/>
        <w:jc w:val="left"/>
        <w:rPr>
          <w:rFonts w:hint="default"/>
          <w:sz w:val="30"/>
          <w:lang w:val="en-US"/>
        </w:rPr>
        <w:sectPr>
          <w:footerReference r:id="rId5" w:type="default"/>
          <w:type w:val="continuous"/>
          <w:pgSz w:w="11910" w:h="16840"/>
          <w:pgMar w:top="1000" w:right="440" w:bottom="1280" w:left="1160" w:header="720" w:footer="1088" w:gutter="0"/>
          <w:pgNumType w:start="1"/>
          <w:cols w:space="720" w:num="1"/>
        </w:sectPr>
      </w:pPr>
      <w:r>
        <w:rPr>
          <w:sz w:val="30"/>
        </w:rPr>
        <w:t>TP. Hồ Chí Minh, 202</w:t>
      </w:r>
      <w:r>
        <w:rPr>
          <w:rFonts w:hint="default"/>
          <w:sz w:val="30"/>
          <w:lang w:val="en-US"/>
        </w:rPr>
        <w:t>0 - 2021</w:t>
      </w:r>
    </w:p>
    <w:p>
      <w:pPr>
        <w:pStyle w:val="6"/>
        <w:spacing w:before="76"/>
        <w:ind w:left="1045" w:right="1436"/>
        <w:jc w:val="center"/>
      </w:pPr>
      <w:bookmarkStart w:id="0" w:name="_TOC_250007"/>
      <w:r>
        <w:rPr>
          <w:sz w:val="28"/>
        </w:rPr>
        <w:t>L</w:t>
      </w:r>
      <w:bookmarkEnd w:id="0"/>
      <w:r>
        <w:t>ỜI MỞ ĐẦU</w:t>
      </w:r>
      <w:bookmarkStart w:id="61" w:name="_GoBack"/>
      <w:bookmarkEnd w:id="61"/>
    </w:p>
    <w:p>
      <w:pPr>
        <w:pStyle w:val="9"/>
        <w:spacing w:before="3"/>
        <w:rPr>
          <w:b/>
          <w:sz w:val="24"/>
        </w:rPr>
      </w:pPr>
    </w:p>
    <w:p>
      <w:pPr>
        <w:pStyle w:val="9"/>
        <w:spacing w:before="1" w:line="360" w:lineRule="auto"/>
        <w:ind w:left="541" w:right="678" w:firstLine="561"/>
        <w:jc w:val="both"/>
      </w:pPr>
      <w:r>
        <w:t>Những website Khách sạn giúp mọi người có thể đặt phòng cũng như tìm được phòng với giá cả phù hợp với bản thân, ở mọi lúc mọi nơi có Internet; giúp người dùng gửi và nhận phòng nhanh chóng một cách trực tiếp với khách sạn. giúp mọi người dùng có thể yên tâm đến du lịch không lo đến việc không có phòng. trong việc tìm kiếm và đặt chỗ trong một khách sạn mà có thể đáp ứng được nhu cầu của mình, trong khi đó thì hệ thống các khách sạn ở nước ta ngày càng lớn, hiện đại và tiện</w:t>
      </w:r>
      <w:r>
        <w:rPr>
          <w:spacing w:val="-14"/>
        </w:rPr>
        <w:t xml:space="preserve"> </w:t>
      </w:r>
      <w:r>
        <w:t>nghi.</w:t>
      </w:r>
    </w:p>
    <w:p>
      <w:pPr>
        <w:pStyle w:val="9"/>
        <w:spacing w:before="119" w:line="360" w:lineRule="auto"/>
        <w:ind w:left="541" w:right="676" w:firstLine="561"/>
        <w:jc w:val="both"/>
      </w:pPr>
      <w:r>
        <w:t xml:space="preserve">Với mong muốn có thể tạo được một hệ thống website cho phép người dùng tìm kiếm thông tin về các khách sạn ở Việt Nam, đồng thời hỗ trợ việc đặt phòng trước  qua mạng, chúng em đã tập trung tìm hiểu và thực hiện đề tài “XÂY DỰNG WED ĐẶT PHÒNG KHÁCH SẠN”. Mặc dù đây không hẳn là một nội dung mới mẻ (vì đã có rất nhiều trang web hỗ trợ các dịch vụ này như: </w:t>
      </w:r>
      <w:r>
        <w:fldChar w:fldCharType="begin"/>
      </w:r>
      <w:r>
        <w:instrText xml:space="preserve"> HYPERLINK "http://www.booking.com/" \h </w:instrText>
      </w:r>
      <w:r>
        <w:fldChar w:fldCharType="separate"/>
      </w:r>
      <w:r>
        <w:t>https://www.booking.com,</w:t>
      </w:r>
      <w:r>
        <w:fldChar w:fldCharType="end"/>
      </w:r>
      <w:r>
        <w:t xml:space="preserve"> http://www.saigon-hotels.net...).</w:t>
      </w:r>
    </w:p>
    <w:p>
      <w:pPr>
        <w:pStyle w:val="9"/>
        <w:spacing w:before="122" w:line="360" w:lineRule="auto"/>
        <w:ind w:left="541" w:right="678" w:firstLine="561"/>
        <w:jc w:val="both"/>
      </w:pPr>
      <w:r>
        <w:t>Đặt biệt em xin gửi lời cảm ơn đến thầy Võ Tấn Dũng, thầy đã hỗ trợ tận tình trong suốt quá trình làm đồ án môn hoc. Với điều kiện thời gian cũng như kinh nghiệm còn hạn chế của một học viên, bài báo cáo này không thể tránh được những thiếu sót. Em rất mong nhận được sự chỉ bảo, đóng góp ý kiến của các quý thầy cô để tôi có điều kiện bổ sung, nâng cao ý thức của mình, phục vụ tốt hơn công tác thực tế sau này.</w:t>
      </w:r>
    </w:p>
    <w:p>
      <w:pPr>
        <w:pStyle w:val="9"/>
        <w:spacing w:before="120"/>
        <w:ind w:left="1103"/>
        <w:jc w:val="both"/>
      </w:pPr>
      <w:r>
        <w:t>Nhóm em xin chân thành cảm ơn!</w:t>
      </w:r>
    </w:p>
    <w:p>
      <w:pPr>
        <w:pStyle w:val="9"/>
        <w:spacing w:before="9"/>
        <w:rPr>
          <w:sz w:val="15"/>
        </w:rPr>
      </w:pPr>
    </w:p>
    <w:p>
      <w:pPr>
        <w:pStyle w:val="9"/>
        <w:spacing w:before="88"/>
        <w:ind w:left="6301"/>
      </w:pPr>
      <w:r>
        <w:t>Sinh viên thực hiện:</w:t>
      </w:r>
    </w:p>
    <w:p>
      <w:pPr>
        <w:pStyle w:val="6"/>
        <w:spacing w:before="162"/>
        <w:ind w:left="6301"/>
      </w:pPr>
      <w:r>
        <w:t>BÙI VĂN BẢO</w:t>
      </w:r>
    </w:p>
    <w:p>
      <w:pPr>
        <w:spacing w:after="0"/>
        <w:jc w:val="left"/>
        <w:rPr>
          <w:sz w:val="26"/>
        </w:rPr>
        <w:sectPr>
          <w:pgSz w:w="11910" w:h="16840"/>
          <w:pgMar w:top="1040" w:right="440" w:bottom="1280" w:left="1160" w:header="0" w:footer="1088" w:gutter="0"/>
          <w:cols w:space="720" w:num="1"/>
        </w:sectPr>
      </w:pPr>
    </w:p>
    <w:p>
      <w:pPr>
        <w:spacing w:before="57"/>
        <w:ind w:left="812" w:right="1436" w:firstLine="0"/>
        <w:jc w:val="center"/>
        <w:rPr>
          <w:sz w:val="32"/>
        </w:rPr>
      </w:pPr>
      <w:r>
        <w:rPr>
          <w:sz w:val="32"/>
        </w:rPr>
        <w:t>MỤC LỤC</w:t>
      </w:r>
    </w:p>
    <w:p>
      <w:pPr>
        <w:spacing w:after="0"/>
        <w:jc w:val="center"/>
        <w:rPr>
          <w:sz w:val="32"/>
        </w:rPr>
        <w:sectPr>
          <w:pgSz w:w="11910" w:h="16840"/>
          <w:pgMar w:top="1060" w:right="440" w:bottom="1508" w:left="1160" w:header="0" w:footer="1088" w:gutter="0"/>
          <w:cols w:space="720" w:num="1"/>
        </w:sectPr>
      </w:pPr>
    </w:p>
    <w:sdt>
      <w:sdtPr>
        <w:id w:val="1"/>
        <w:docPartObj>
          <w:docPartGallery w:val="Table of Contents"/>
          <w:docPartUnique/>
        </w:docPartObj>
      </w:sdtPr>
      <w:sdtContent>
        <w:p>
          <w:pPr>
            <w:pStyle w:val="11"/>
            <w:tabs>
              <w:tab w:val="right" w:leader="dot" w:pos="9555"/>
            </w:tabs>
            <w:spacing w:before="182"/>
          </w:pPr>
          <w:r>
            <w:fldChar w:fldCharType="begin"/>
          </w:r>
          <w:r>
            <w:instrText xml:space="preserve"> HYPERLINK \l "_TOC_250007" </w:instrText>
          </w:r>
          <w:r>
            <w:fldChar w:fldCharType="separate"/>
          </w:r>
          <w:r>
            <w:t>LỜI</w:t>
          </w:r>
          <w:r>
            <w:rPr>
              <w:spacing w:val="-2"/>
            </w:rPr>
            <w:t xml:space="preserve"> </w:t>
          </w:r>
          <w:r>
            <w:t>MỞ</w:t>
          </w:r>
          <w:r>
            <w:rPr>
              <w:spacing w:val="-1"/>
            </w:rPr>
            <w:t xml:space="preserve"> </w:t>
          </w:r>
          <w:r>
            <w:t>ĐẦU</w:t>
          </w:r>
          <w:r>
            <w:tab/>
          </w:r>
          <w:r>
            <w:t>2</w:t>
          </w:r>
          <w:r>
            <w:fldChar w:fldCharType="end"/>
          </w:r>
        </w:p>
        <w:p>
          <w:pPr>
            <w:pStyle w:val="11"/>
            <w:tabs>
              <w:tab w:val="right" w:leader="dot" w:pos="9555"/>
            </w:tabs>
          </w:pPr>
          <w:r>
            <w:fldChar w:fldCharType="begin"/>
          </w:r>
          <w:r>
            <w:instrText xml:space="preserve"> HYPERLINK \l "_bookmark0" </w:instrText>
          </w:r>
          <w:r>
            <w:fldChar w:fldCharType="separate"/>
          </w:r>
          <w:r>
            <w:t>CHƯƠNG 1. TỔNG</w:t>
          </w:r>
          <w:r>
            <w:rPr>
              <w:spacing w:val="-1"/>
            </w:rPr>
            <w:t xml:space="preserve"> </w:t>
          </w:r>
          <w:r>
            <w:t>QUAN</w:t>
          </w:r>
          <w:r>
            <w:fldChar w:fldCharType="end"/>
          </w:r>
          <w:r>
            <w:tab/>
          </w:r>
          <w:r>
            <w:t>6</w:t>
          </w:r>
        </w:p>
        <w:p>
          <w:pPr>
            <w:pStyle w:val="13"/>
            <w:numPr>
              <w:ilvl w:val="1"/>
              <w:numId w:val="1"/>
            </w:numPr>
            <w:tabs>
              <w:tab w:val="left" w:pos="1819"/>
              <w:tab w:val="right" w:leader="dot" w:pos="9555"/>
            </w:tabs>
            <w:spacing w:before="248" w:after="0" w:line="240" w:lineRule="auto"/>
            <w:ind w:left="1818" w:right="0" w:hanging="457"/>
            <w:jc w:val="left"/>
          </w:pPr>
          <w:r>
            <w:fldChar w:fldCharType="begin"/>
          </w:r>
          <w:r>
            <w:instrText xml:space="preserve"> HYPERLINK \l "_bookmark1" </w:instrText>
          </w:r>
          <w:r>
            <w:fldChar w:fldCharType="separate"/>
          </w:r>
          <w:r>
            <w:t>Tổng quan về vấn đề được nghiên</w:t>
          </w:r>
          <w:r>
            <w:rPr>
              <w:spacing w:val="-1"/>
            </w:rPr>
            <w:t xml:space="preserve"> </w:t>
          </w:r>
          <w:r>
            <w:t>cứu</w:t>
          </w:r>
          <w:r>
            <w:fldChar w:fldCharType="end"/>
          </w:r>
          <w:r>
            <w:tab/>
          </w:r>
          <w:r>
            <w:t>6</w:t>
          </w:r>
        </w:p>
        <w:p>
          <w:pPr>
            <w:pStyle w:val="13"/>
            <w:numPr>
              <w:ilvl w:val="1"/>
              <w:numId w:val="1"/>
            </w:numPr>
            <w:tabs>
              <w:tab w:val="left" w:pos="1819"/>
              <w:tab w:val="right" w:leader="dot" w:pos="9555"/>
            </w:tabs>
            <w:spacing w:before="251" w:after="0" w:line="240" w:lineRule="auto"/>
            <w:ind w:left="1818" w:right="0" w:hanging="457"/>
            <w:jc w:val="left"/>
          </w:pPr>
          <w:r>
            <w:fldChar w:fldCharType="begin"/>
          </w:r>
          <w:r>
            <w:instrText xml:space="preserve"> HYPERLINK \l "_bookmark2" </w:instrText>
          </w:r>
          <w:r>
            <w:fldChar w:fldCharType="separate"/>
          </w:r>
          <w:r>
            <w:t>Nhiệm vụ</w:t>
          </w:r>
          <w:r>
            <w:rPr>
              <w:spacing w:val="-3"/>
            </w:rPr>
            <w:t xml:space="preserve"> </w:t>
          </w:r>
          <w:r>
            <w:t>đồ</w:t>
          </w:r>
          <w:r>
            <w:rPr>
              <w:spacing w:val="-1"/>
            </w:rPr>
            <w:t xml:space="preserve"> </w:t>
          </w:r>
          <w:r>
            <w:t>án</w:t>
          </w:r>
          <w:r>
            <w:fldChar w:fldCharType="end"/>
          </w:r>
          <w:r>
            <w:tab/>
          </w:r>
          <w:r>
            <w:t>6</w:t>
          </w:r>
        </w:p>
        <w:p>
          <w:pPr>
            <w:pStyle w:val="14"/>
            <w:numPr>
              <w:ilvl w:val="2"/>
              <w:numId w:val="1"/>
            </w:numPr>
            <w:tabs>
              <w:tab w:val="left" w:pos="2272"/>
              <w:tab w:val="right" w:leader="dot" w:pos="9555"/>
            </w:tabs>
            <w:spacing w:before="248" w:after="0" w:line="240" w:lineRule="auto"/>
            <w:ind w:left="2272" w:right="0" w:hanging="649"/>
            <w:jc w:val="left"/>
          </w:pPr>
          <w:r>
            <w:fldChar w:fldCharType="begin"/>
          </w:r>
          <w:r>
            <w:instrText xml:space="preserve"> HYPERLINK \l "_bookmark3" </w:instrText>
          </w:r>
          <w:r>
            <w:fldChar w:fldCharType="separate"/>
          </w:r>
          <w:r>
            <w:t>Lý do hình thành</w:t>
          </w:r>
          <w:r>
            <w:rPr>
              <w:spacing w:val="1"/>
            </w:rPr>
            <w:t xml:space="preserve"> </w:t>
          </w:r>
          <w:r>
            <w:t>đồ</w:t>
          </w:r>
          <w:r>
            <w:rPr>
              <w:spacing w:val="2"/>
            </w:rPr>
            <w:t xml:space="preserve"> </w:t>
          </w:r>
          <w:r>
            <w:t>án</w:t>
          </w:r>
          <w:r>
            <w:fldChar w:fldCharType="end"/>
          </w:r>
          <w:r>
            <w:tab/>
          </w:r>
          <w:r>
            <w:t>6</w:t>
          </w:r>
        </w:p>
        <w:p>
          <w:pPr>
            <w:pStyle w:val="14"/>
            <w:numPr>
              <w:ilvl w:val="2"/>
              <w:numId w:val="1"/>
            </w:numPr>
            <w:tabs>
              <w:tab w:val="left" w:pos="2272"/>
              <w:tab w:val="right" w:leader="dot" w:pos="9555"/>
            </w:tabs>
            <w:spacing w:before="251" w:after="0" w:line="240" w:lineRule="auto"/>
            <w:ind w:left="2272" w:right="0" w:hanging="649"/>
            <w:jc w:val="left"/>
          </w:pPr>
          <w:r>
            <w:fldChar w:fldCharType="begin"/>
          </w:r>
          <w:r>
            <w:instrText xml:space="preserve"> HYPERLINK \l "_bookmark4" </w:instrText>
          </w:r>
          <w:r>
            <w:fldChar w:fldCharType="separate"/>
          </w:r>
          <w:r>
            <w:t>Mục tiêu</w:t>
          </w:r>
          <w:r>
            <w:rPr>
              <w:spacing w:val="-2"/>
            </w:rPr>
            <w:t xml:space="preserve"> </w:t>
          </w:r>
          <w:r>
            <w:t>nghiên</w:t>
          </w:r>
          <w:r>
            <w:rPr>
              <w:spacing w:val="-1"/>
            </w:rPr>
            <w:t xml:space="preserve"> </w:t>
          </w:r>
          <w:r>
            <w:t>cứu</w:t>
          </w:r>
          <w:r>
            <w:fldChar w:fldCharType="end"/>
          </w:r>
          <w:r>
            <w:tab/>
          </w:r>
          <w:r>
            <w:t>6</w:t>
          </w:r>
        </w:p>
        <w:p>
          <w:pPr>
            <w:pStyle w:val="14"/>
            <w:numPr>
              <w:ilvl w:val="2"/>
              <w:numId w:val="1"/>
            </w:numPr>
            <w:tabs>
              <w:tab w:val="left" w:pos="2272"/>
              <w:tab w:val="right" w:leader="dot" w:pos="9555"/>
            </w:tabs>
            <w:spacing w:before="248" w:after="0" w:line="240" w:lineRule="auto"/>
            <w:ind w:left="2272" w:right="0" w:hanging="649"/>
            <w:jc w:val="left"/>
          </w:pPr>
          <w:r>
            <w:t>Đối</w:t>
          </w:r>
          <w:r>
            <w:rPr>
              <w:spacing w:val="1"/>
            </w:rPr>
            <w:t xml:space="preserve"> </w:t>
          </w:r>
          <w:r>
            <w:t>tượng</w:t>
          </w:r>
          <w:r>
            <w:tab/>
          </w:r>
          <w:r>
            <w:t>6</w:t>
          </w:r>
        </w:p>
        <w:p>
          <w:pPr>
            <w:pStyle w:val="14"/>
            <w:numPr>
              <w:ilvl w:val="2"/>
              <w:numId w:val="1"/>
            </w:numPr>
            <w:tabs>
              <w:tab w:val="left" w:pos="2272"/>
              <w:tab w:val="right" w:leader="dot" w:pos="9555"/>
            </w:tabs>
            <w:spacing w:before="250" w:after="0" w:line="240" w:lineRule="auto"/>
            <w:ind w:left="2272" w:right="0" w:hanging="649"/>
            <w:jc w:val="left"/>
          </w:pPr>
          <w:r>
            <w:t>Phạm vị</w:t>
          </w:r>
          <w:r>
            <w:rPr>
              <w:spacing w:val="-3"/>
            </w:rPr>
            <w:t xml:space="preserve"> </w:t>
          </w:r>
          <w:r>
            <w:t>giới</w:t>
          </w:r>
          <w:r>
            <w:rPr>
              <w:spacing w:val="-1"/>
            </w:rPr>
            <w:t xml:space="preserve"> </w:t>
          </w:r>
          <w:r>
            <w:t>hạn</w:t>
          </w:r>
          <w:r>
            <w:tab/>
          </w:r>
          <w:r>
            <w:t>6</w:t>
          </w:r>
        </w:p>
        <w:p>
          <w:pPr>
            <w:pStyle w:val="13"/>
            <w:numPr>
              <w:ilvl w:val="1"/>
              <w:numId w:val="1"/>
            </w:numPr>
            <w:tabs>
              <w:tab w:val="left" w:pos="1819"/>
              <w:tab w:val="right" w:leader="dot" w:pos="9555"/>
            </w:tabs>
            <w:spacing w:before="249" w:after="0" w:line="240" w:lineRule="auto"/>
            <w:ind w:left="1818" w:right="0" w:hanging="457"/>
            <w:jc w:val="left"/>
          </w:pPr>
          <w:r>
            <w:fldChar w:fldCharType="begin"/>
          </w:r>
          <w:r>
            <w:instrText xml:space="preserve"> HYPERLINK \l "_bookmark5" </w:instrText>
          </w:r>
          <w:r>
            <w:fldChar w:fldCharType="separate"/>
          </w:r>
          <w:r>
            <w:t>Cấu trúc đồ</w:t>
          </w:r>
          <w:r>
            <w:rPr>
              <w:spacing w:val="-1"/>
            </w:rPr>
            <w:t xml:space="preserve"> </w:t>
          </w:r>
          <w:r>
            <w:t>án</w:t>
          </w:r>
          <w:r>
            <w:fldChar w:fldCharType="end"/>
          </w:r>
          <w:r>
            <w:tab/>
          </w:r>
          <w:r>
            <w:t>7</w:t>
          </w:r>
        </w:p>
        <w:p>
          <w:pPr>
            <w:pStyle w:val="11"/>
            <w:tabs>
              <w:tab w:val="right" w:leader="dot" w:pos="9555"/>
            </w:tabs>
            <w:spacing w:before="250"/>
          </w:pPr>
          <w:r>
            <w:fldChar w:fldCharType="begin"/>
          </w:r>
          <w:r>
            <w:instrText xml:space="preserve"> HYPERLINK \l "_bookmark6" </w:instrText>
          </w:r>
          <w:r>
            <w:fldChar w:fldCharType="separate"/>
          </w:r>
          <w:r>
            <w:t>CHƯƠNG 2. CƠ SỞ</w:t>
          </w:r>
          <w:r>
            <w:rPr>
              <w:spacing w:val="-2"/>
            </w:rPr>
            <w:t xml:space="preserve"> </w:t>
          </w:r>
          <w:r>
            <w:t>LÝ</w:t>
          </w:r>
          <w:r>
            <w:rPr>
              <w:spacing w:val="-1"/>
            </w:rPr>
            <w:t xml:space="preserve"> </w:t>
          </w:r>
          <w:r>
            <w:t>THUYẾT</w:t>
          </w:r>
          <w:r>
            <w:fldChar w:fldCharType="end"/>
          </w:r>
          <w:r>
            <w:tab/>
          </w:r>
          <w:r>
            <w:t>7</w:t>
          </w:r>
        </w:p>
        <w:p>
          <w:pPr>
            <w:pStyle w:val="13"/>
            <w:numPr>
              <w:ilvl w:val="1"/>
              <w:numId w:val="2"/>
            </w:numPr>
            <w:tabs>
              <w:tab w:val="left" w:pos="1819"/>
              <w:tab w:val="right" w:leader="dot" w:pos="9555"/>
            </w:tabs>
            <w:spacing w:before="248" w:after="0" w:line="240" w:lineRule="auto"/>
            <w:ind w:left="1818" w:right="0" w:hanging="457"/>
            <w:jc w:val="left"/>
          </w:pPr>
          <w:r>
            <w:fldChar w:fldCharType="begin"/>
          </w:r>
          <w:r>
            <w:instrText xml:space="preserve"> HYPERLINK \l "_bookmark7" </w:instrText>
          </w:r>
          <w:r>
            <w:fldChar w:fldCharType="separate"/>
          </w:r>
          <w:r>
            <w:t>Các khái niệm và cơ chế</w:t>
          </w:r>
          <w:r>
            <w:rPr>
              <w:spacing w:val="1"/>
            </w:rPr>
            <w:t xml:space="preserve"> </w:t>
          </w:r>
          <w:r>
            <w:t>hoạt</w:t>
          </w:r>
          <w:r>
            <w:rPr>
              <w:spacing w:val="-2"/>
            </w:rPr>
            <w:t xml:space="preserve"> </w:t>
          </w:r>
          <w:r>
            <w:t>động</w:t>
          </w:r>
          <w:r>
            <w:fldChar w:fldCharType="end"/>
          </w:r>
          <w:r>
            <w:tab/>
          </w:r>
          <w:r>
            <w:t>7</w:t>
          </w:r>
        </w:p>
        <w:p>
          <w:pPr>
            <w:pStyle w:val="14"/>
            <w:numPr>
              <w:ilvl w:val="2"/>
              <w:numId w:val="2"/>
            </w:numPr>
            <w:tabs>
              <w:tab w:val="left" w:pos="2272"/>
              <w:tab w:val="right" w:leader="dot" w:pos="9555"/>
            </w:tabs>
            <w:spacing w:before="251" w:after="0" w:line="240" w:lineRule="auto"/>
            <w:ind w:left="2272" w:right="0" w:hanging="649"/>
            <w:jc w:val="left"/>
          </w:pPr>
          <w:r>
            <w:fldChar w:fldCharType="begin"/>
          </w:r>
          <w:r>
            <w:instrText xml:space="preserve"> HYPERLINK \l "_bookmark8" </w:instrText>
          </w:r>
          <w:r>
            <w:fldChar w:fldCharType="separate"/>
          </w:r>
          <w:r>
            <w:t>Công nghệ Java: Spring MVC JSF (Spring</w:t>
          </w:r>
          <w:r>
            <w:rPr>
              <w:spacing w:val="1"/>
            </w:rPr>
            <w:t xml:space="preserve"> </w:t>
          </w:r>
          <w:r>
            <w:t>Web</w:t>
          </w:r>
          <w:r>
            <w:rPr>
              <w:spacing w:val="1"/>
            </w:rPr>
            <w:t xml:space="preserve"> </w:t>
          </w:r>
          <w:r>
            <w:t>MVC)</w:t>
          </w:r>
          <w:r>
            <w:fldChar w:fldCharType="end"/>
          </w:r>
          <w:r>
            <w:tab/>
          </w:r>
          <w:r>
            <w:t>9</w:t>
          </w:r>
        </w:p>
        <w:p>
          <w:pPr>
            <w:pStyle w:val="14"/>
            <w:numPr>
              <w:ilvl w:val="2"/>
              <w:numId w:val="2"/>
            </w:numPr>
            <w:tabs>
              <w:tab w:val="left" w:pos="2272"/>
              <w:tab w:val="right" w:leader="dot" w:pos="9555"/>
            </w:tabs>
            <w:spacing w:before="248" w:after="0" w:line="240" w:lineRule="auto"/>
            <w:ind w:left="2272" w:right="0" w:hanging="649"/>
            <w:jc w:val="left"/>
          </w:pPr>
          <w:r>
            <w:fldChar w:fldCharType="begin"/>
          </w:r>
          <w:r>
            <w:instrText xml:space="preserve"> HYPERLINK \l "_bookmark9" </w:instrText>
          </w:r>
          <w:r>
            <w:fldChar w:fldCharType="separate"/>
          </w:r>
          <w:r>
            <w:t>JSP</w:t>
          </w:r>
          <w:r>
            <w:rPr>
              <w:spacing w:val="1"/>
            </w:rPr>
            <w:t xml:space="preserve"> </w:t>
          </w:r>
          <w:r>
            <w:t>(JavaServer Pages)</w:t>
          </w:r>
          <w:r>
            <w:fldChar w:fldCharType="end"/>
          </w:r>
          <w:r>
            <w:tab/>
          </w:r>
          <w:r>
            <w:t>10</w:t>
          </w:r>
        </w:p>
        <w:p>
          <w:pPr>
            <w:pStyle w:val="14"/>
            <w:numPr>
              <w:ilvl w:val="2"/>
              <w:numId w:val="2"/>
            </w:numPr>
            <w:tabs>
              <w:tab w:val="left" w:pos="2272"/>
              <w:tab w:val="right" w:leader="dot" w:pos="9555"/>
            </w:tabs>
            <w:spacing w:before="251" w:after="0" w:line="240" w:lineRule="auto"/>
            <w:ind w:left="2272" w:right="0" w:hanging="649"/>
            <w:jc w:val="left"/>
          </w:pPr>
          <w:r>
            <w:fldChar w:fldCharType="begin"/>
          </w:r>
          <w:r>
            <w:instrText xml:space="preserve"> HYPERLINK \l "_bookmark10" </w:instrText>
          </w:r>
          <w:r>
            <w:fldChar w:fldCharType="separate"/>
          </w:r>
          <w:r>
            <w:t>JDBC (Java</w:t>
          </w:r>
          <w:r>
            <w:rPr>
              <w:spacing w:val="3"/>
            </w:rPr>
            <w:t xml:space="preserve"> </w:t>
          </w:r>
          <w:r>
            <w:t>Database</w:t>
          </w:r>
          <w:r>
            <w:rPr>
              <w:spacing w:val="2"/>
            </w:rPr>
            <w:t xml:space="preserve"> </w:t>
          </w:r>
          <w:r>
            <w:t>Connectivity)</w:t>
          </w:r>
          <w:r>
            <w:fldChar w:fldCharType="end"/>
          </w:r>
          <w:r>
            <w:tab/>
          </w:r>
          <w:r>
            <w:t>12</w:t>
          </w:r>
        </w:p>
        <w:p>
          <w:pPr>
            <w:pStyle w:val="14"/>
            <w:numPr>
              <w:ilvl w:val="2"/>
              <w:numId w:val="2"/>
            </w:numPr>
            <w:tabs>
              <w:tab w:val="left" w:pos="2272"/>
              <w:tab w:val="right" w:leader="dot" w:pos="9555"/>
            </w:tabs>
            <w:spacing w:before="248" w:after="0" w:line="240" w:lineRule="auto"/>
            <w:ind w:left="2272" w:right="0" w:hanging="649"/>
            <w:jc w:val="left"/>
          </w:pPr>
          <w:r>
            <w:fldChar w:fldCharType="begin"/>
          </w:r>
          <w:r>
            <w:instrText xml:space="preserve"> HYPERLINK \l "_bookmark11" </w:instrText>
          </w:r>
          <w:r>
            <w:fldChar w:fldCharType="separate"/>
          </w:r>
          <w:r>
            <w:t>Microsoft</w:t>
          </w:r>
          <w:r>
            <w:rPr>
              <w:spacing w:val="-2"/>
            </w:rPr>
            <w:t xml:space="preserve"> </w:t>
          </w:r>
          <w:r>
            <w:t>SQL Server</w:t>
          </w:r>
          <w:r>
            <w:fldChar w:fldCharType="end"/>
          </w:r>
          <w:r>
            <w:tab/>
          </w:r>
          <w:r>
            <w:t>15</w:t>
          </w:r>
        </w:p>
        <w:p>
          <w:pPr>
            <w:pStyle w:val="11"/>
            <w:tabs>
              <w:tab w:val="right" w:leader="dot" w:pos="9522"/>
            </w:tabs>
          </w:pPr>
          <w:r>
            <w:fldChar w:fldCharType="begin"/>
          </w:r>
          <w:r>
            <w:instrText xml:space="preserve"> HYPERLINK \l "_TOC_250006" </w:instrText>
          </w:r>
          <w:r>
            <w:fldChar w:fldCharType="separate"/>
          </w:r>
          <w:r>
            <w:t>CHƯƠNG 3. PHÂN</w:t>
          </w:r>
          <w:r>
            <w:rPr>
              <w:spacing w:val="2"/>
            </w:rPr>
            <w:t xml:space="preserve"> </w:t>
          </w:r>
          <w:r>
            <w:t>TÍCH</w:t>
          </w:r>
          <w:r>
            <w:tab/>
          </w:r>
          <w:r>
            <w:t>16</w:t>
          </w:r>
          <w:r>
            <w:fldChar w:fldCharType="end"/>
          </w:r>
        </w:p>
        <w:p>
          <w:pPr>
            <w:pStyle w:val="13"/>
            <w:numPr>
              <w:ilvl w:val="1"/>
              <w:numId w:val="3"/>
            </w:numPr>
            <w:tabs>
              <w:tab w:val="left" w:pos="1819"/>
              <w:tab w:val="right" w:leader="dot" w:pos="9574"/>
            </w:tabs>
            <w:spacing w:before="270" w:after="0" w:line="240" w:lineRule="auto"/>
            <w:ind w:left="1818" w:right="0" w:hanging="457"/>
            <w:jc w:val="left"/>
          </w:pPr>
          <w:r>
            <w:fldChar w:fldCharType="begin"/>
          </w:r>
          <w:r>
            <w:instrText xml:space="preserve"> HYPERLINK \l "_TOC_250005" </w:instrText>
          </w:r>
          <w:r>
            <w:fldChar w:fldCharType="separate"/>
          </w:r>
          <w:r>
            <w:t>Thiết kế dữ</w:t>
          </w:r>
          <w:r>
            <w:rPr>
              <w:spacing w:val="1"/>
            </w:rPr>
            <w:t xml:space="preserve"> </w:t>
          </w:r>
          <w:r>
            <w:t>liệu</w:t>
          </w:r>
          <w:r>
            <w:tab/>
          </w:r>
          <w:r>
            <w:t>16</w:t>
          </w:r>
          <w:r>
            <w:fldChar w:fldCharType="end"/>
          </w:r>
        </w:p>
        <w:p>
          <w:pPr>
            <w:pStyle w:val="15"/>
            <w:numPr>
              <w:ilvl w:val="2"/>
              <w:numId w:val="3"/>
            </w:numPr>
            <w:tabs>
              <w:tab w:val="left" w:pos="2402"/>
              <w:tab w:val="right" w:leader="dot" w:pos="9589"/>
            </w:tabs>
            <w:spacing w:before="248" w:after="0" w:line="240" w:lineRule="auto"/>
            <w:ind w:left="2401" w:right="0" w:hanging="586"/>
            <w:jc w:val="left"/>
          </w:pPr>
          <w:r>
            <w:fldChar w:fldCharType="begin"/>
          </w:r>
          <w:r>
            <w:instrText xml:space="preserve"> HYPERLINK \l "_TOC_250004" </w:instrText>
          </w:r>
          <w:r>
            <w:fldChar w:fldCharType="separate"/>
          </w:r>
          <w:r>
            <w:t>Mô hình dữ liệu dạng</w:t>
          </w:r>
          <w:r>
            <w:rPr>
              <w:spacing w:val="-1"/>
            </w:rPr>
            <w:t xml:space="preserve"> </w:t>
          </w:r>
          <w:r>
            <w:t>logic</w:t>
          </w:r>
          <w:r>
            <w:tab/>
          </w:r>
          <w:r>
            <w:t>16</w:t>
          </w:r>
          <w:r>
            <w:fldChar w:fldCharType="end"/>
          </w:r>
        </w:p>
        <w:p>
          <w:pPr>
            <w:pStyle w:val="15"/>
            <w:numPr>
              <w:ilvl w:val="2"/>
              <w:numId w:val="3"/>
            </w:numPr>
            <w:tabs>
              <w:tab w:val="left" w:pos="2402"/>
              <w:tab w:val="right" w:leader="dot" w:pos="9553"/>
            </w:tabs>
            <w:spacing w:before="270" w:after="0" w:line="240" w:lineRule="auto"/>
            <w:ind w:left="2401" w:right="0" w:hanging="586"/>
            <w:jc w:val="left"/>
          </w:pPr>
          <w:r>
            <w:fldChar w:fldCharType="begin"/>
          </w:r>
          <w:r>
            <w:instrText xml:space="preserve"> HYPERLINK \l "_TOC_250003" </w:instrText>
          </w:r>
          <w:r>
            <w:fldChar w:fldCharType="separate"/>
          </w:r>
          <w:r>
            <w:t>Danh sách các bảng</w:t>
          </w:r>
          <w:r>
            <w:rPr>
              <w:spacing w:val="1"/>
            </w:rPr>
            <w:t xml:space="preserve"> </w:t>
          </w:r>
          <w:r>
            <w:t>dữ</w:t>
          </w:r>
          <w:r>
            <w:rPr>
              <w:spacing w:val="1"/>
            </w:rPr>
            <w:t xml:space="preserve"> </w:t>
          </w:r>
          <w:r>
            <w:t>liệu</w:t>
          </w:r>
          <w:r>
            <w:tab/>
          </w:r>
          <w:r>
            <w:t>16</w:t>
          </w:r>
          <w:r>
            <w:fldChar w:fldCharType="end"/>
          </w:r>
        </w:p>
        <w:p>
          <w:pPr>
            <w:pStyle w:val="15"/>
            <w:numPr>
              <w:ilvl w:val="2"/>
              <w:numId w:val="3"/>
            </w:numPr>
            <w:tabs>
              <w:tab w:val="left" w:pos="2467"/>
              <w:tab w:val="right" w:leader="dot" w:pos="9519"/>
            </w:tabs>
            <w:spacing w:before="269" w:after="0" w:line="240" w:lineRule="auto"/>
            <w:ind w:left="2466" w:right="0" w:hanging="651"/>
            <w:jc w:val="left"/>
          </w:pPr>
          <w:r>
            <w:t>Danh sách thuộc tính của</w:t>
          </w:r>
          <w:r>
            <w:rPr>
              <w:spacing w:val="1"/>
            </w:rPr>
            <w:t xml:space="preserve"> </w:t>
          </w:r>
          <w:r>
            <w:t>các</w:t>
          </w:r>
          <w:r>
            <w:rPr>
              <w:spacing w:val="2"/>
            </w:rPr>
            <w:t xml:space="preserve"> </w:t>
          </w:r>
          <w:r>
            <w:t>bảng</w:t>
          </w:r>
          <w:r>
            <w:tab/>
          </w:r>
          <w:r>
            <w:t>17</w:t>
          </w:r>
        </w:p>
        <w:p>
          <w:pPr>
            <w:pStyle w:val="11"/>
            <w:tabs>
              <w:tab w:val="right" w:leader="dot" w:pos="9608"/>
            </w:tabs>
            <w:spacing w:before="270"/>
          </w:pPr>
          <w:r>
            <w:fldChar w:fldCharType="begin"/>
          </w:r>
          <w:r>
            <w:instrText xml:space="preserve"> HYPERLINK \l "_TOC_250002" </w:instrText>
          </w:r>
          <w:r>
            <w:fldChar w:fldCharType="separate"/>
          </w:r>
          <w:r>
            <w:t>CHƯƠNG 4. KẾT QUẢ</w:t>
          </w:r>
          <w:r>
            <w:rPr>
              <w:spacing w:val="-1"/>
            </w:rPr>
            <w:t xml:space="preserve"> </w:t>
          </w:r>
          <w:r>
            <w:t>THỰC</w:t>
          </w:r>
          <w:r>
            <w:rPr>
              <w:spacing w:val="2"/>
            </w:rPr>
            <w:t xml:space="preserve"> </w:t>
          </w:r>
          <w:r>
            <w:t>NGHIỆM</w:t>
          </w:r>
          <w:r>
            <w:tab/>
          </w:r>
          <w:r>
            <w:t>20</w:t>
          </w:r>
          <w:r>
            <w:fldChar w:fldCharType="end"/>
          </w:r>
        </w:p>
        <w:p>
          <w:pPr>
            <w:pStyle w:val="12"/>
            <w:tabs>
              <w:tab w:val="right" w:leader="dot" w:pos="9603"/>
            </w:tabs>
            <w:ind w:firstLine="0"/>
          </w:pPr>
          <w:r>
            <w:fldChar w:fldCharType="begin"/>
          </w:r>
          <w:r>
            <w:instrText xml:space="preserve"> HYPERLINK \l "_TOC_250001" </w:instrText>
          </w:r>
          <w:r>
            <w:fldChar w:fldCharType="separate"/>
          </w:r>
          <w:r>
            <w:t>4.1. Các thành phần chức năng của</w:t>
          </w:r>
          <w:r>
            <w:rPr>
              <w:spacing w:val="2"/>
            </w:rPr>
            <w:t xml:space="preserve"> </w:t>
          </w:r>
          <w:r>
            <w:t>trang</w:t>
          </w:r>
          <w:r>
            <w:rPr>
              <w:spacing w:val="-2"/>
            </w:rPr>
            <w:t xml:space="preserve"> </w:t>
          </w:r>
          <w:r>
            <w:t>web</w:t>
          </w:r>
          <w:r>
            <w:tab/>
          </w:r>
          <w:r>
            <w:t>20</w:t>
          </w:r>
          <w:r>
            <w:fldChar w:fldCharType="end"/>
          </w:r>
        </w:p>
        <w:p>
          <w:pPr>
            <w:pStyle w:val="12"/>
            <w:numPr>
              <w:ilvl w:val="1"/>
              <w:numId w:val="4"/>
            </w:numPr>
            <w:tabs>
              <w:tab w:val="left" w:pos="1689"/>
              <w:tab w:val="right" w:leader="dot" w:pos="9603"/>
            </w:tabs>
            <w:spacing w:before="270" w:after="0" w:line="240" w:lineRule="auto"/>
            <w:ind w:left="1688" w:right="0" w:hanging="457"/>
            <w:jc w:val="left"/>
          </w:pPr>
          <w:r>
            <w:t>Giao diện</w:t>
          </w:r>
          <w:r>
            <w:rPr>
              <w:spacing w:val="-3"/>
            </w:rPr>
            <w:t xml:space="preserve"> </w:t>
          </w:r>
          <w:r>
            <w:t>trực</w:t>
          </w:r>
          <w:r>
            <w:rPr>
              <w:spacing w:val="2"/>
            </w:rPr>
            <w:t xml:space="preserve"> </w:t>
          </w:r>
          <w:r>
            <w:t>quan</w:t>
          </w:r>
          <w:r>
            <w:tab/>
          </w:r>
          <w:r>
            <w:t>20</w:t>
          </w:r>
        </w:p>
        <w:p>
          <w:pPr>
            <w:pStyle w:val="12"/>
            <w:numPr>
              <w:ilvl w:val="2"/>
              <w:numId w:val="4"/>
            </w:numPr>
            <w:tabs>
              <w:tab w:val="left" w:pos="1817"/>
              <w:tab w:val="right" w:leader="dot" w:pos="9586"/>
            </w:tabs>
            <w:spacing w:before="267" w:after="0" w:line="240" w:lineRule="auto"/>
            <w:ind w:left="1816" w:right="0" w:hanging="585"/>
            <w:jc w:val="left"/>
          </w:pPr>
          <w:r>
            <w:t>Giao diện</w:t>
          </w:r>
          <w:r>
            <w:rPr>
              <w:spacing w:val="-3"/>
            </w:rPr>
            <w:t xml:space="preserve"> </w:t>
          </w:r>
          <w:r>
            <w:t>quản</w:t>
          </w:r>
          <w:r>
            <w:rPr>
              <w:spacing w:val="2"/>
            </w:rPr>
            <w:t xml:space="preserve"> </w:t>
          </w:r>
          <w:r>
            <w:t>lý</w:t>
          </w:r>
          <w:r>
            <w:tab/>
          </w:r>
          <w:r>
            <w:t>20</w:t>
          </w:r>
        </w:p>
        <w:p>
          <w:pPr>
            <w:pStyle w:val="12"/>
            <w:numPr>
              <w:ilvl w:val="2"/>
              <w:numId w:val="4"/>
            </w:numPr>
            <w:tabs>
              <w:tab w:val="left" w:pos="1884"/>
              <w:tab w:val="right" w:leader="dot" w:pos="9497"/>
            </w:tabs>
            <w:spacing w:before="273" w:after="20" w:line="240" w:lineRule="auto"/>
            <w:ind w:left="1883" w:right="0" w:hanging="652"/>
            <w:jc w:val="left"/>
          </w:pPr>
          <w:r>
            <w:fldChar w:fldCharType="begin"/>
          </w:r>
          <w:r>
            <w:instrText xml:space="preserve"> HYPERLINK \l "_TOC_250000" </w:instrText>
          </w:r>
          <w:r>
            <w:fldChar w:fldCharType="separate"/>
          </w:r>
          <w:r>
            <w:t>Giao diện khách</w:t>
          </w:r>
          <w:r>
            <w:rPr>
              <w:spacing w:val="-1"/>
            </w:rPr>
            <w:t xml:space="preserve"> </w:t>
          </w:r>
          <w:r>
            <w:t>truy</w:t>
          </w:r>
          <w:r>
            <w:rPr>
              <w:spacing w:val="-1"/>
            </w:rPr>
            <w:t xml:space="preserve"> </w:t>
          </w:r>
          <w:r>
            <w:t>cập</w:t>
          </w:r>
          <w:r>
            <w:tab/>
          </w:r>
          <w:r>
            <w:t>23</w:t>
          </w:r>
          <w:r>
            <w:fldChar w:fldCharType="end"/>
          </w:r>
        </w:p>
        <w:p>
          <w:pPr>
            <w:pStyle w:val="11"/>
            <w:tabs>
              <w:tab w:val="right" w:leader="dot" w:pos="9536"/>
            </w:tabs>
            <w:spacing w:before="75"/>
          </w:pPr>
          <w:r>
            <w:t>CHƯƠNG 5. KẾT LUẬN</w:t>
          </w:r>
          <w:r>
            <w:rPr>
              <w:spacing w:val="2"/>
            </w:rPr>
            <w:t xml:space="preserve"> </w:t>
          </w:r>
          <w:r>
            <w:t>KIẾN</w:t>
          </w:r>
          <w:r>
            <w:rPr>
              <w:spacing w:val="1"/>
            </w:rPr>
            <w:t xml:space="preserve"> </w:t>
          </w:r>
          <w:r>
            <w:t>NGHỊ</w:t>
          </w:r>
          <w:r>
            <w:tab/>
          </w:r>
          <w:r>
            <w:t>25</w:t>
          </w:r>
        </w:p>
        <w:p>
          <w:pPr>
            <w:pStyle w:val="13"/>
            <w:numPr>
              <w:ilvl w:val="1"/>
              <w:numId w:val="5"/>
            </w:numPr>
            <w:tabs>
              <w:tab w:val="left" w:pos="1819"/>
              <w:tab w:val="right" w:leader="dot" w:pos="9577"/>
            </w:tabs>
            <w:spacing w:before="270" w:after="0" w:line="240" w:lineRule="auto"/>
            <w:ind w:left="1818" w:right="0" w:hanging="457"/>
            <w:jc w:val="left"/>
          </w:pPr>
          <w:r>
            <w:fldChar w:fldCharType="begin"/>
          </w:r>
          <w:r>
            <w:instrText xml:space="preserve"> HYPERLINK \l "_bookmark12" </w:instrText>
          </w:r>
          <w:r>
            <w:fldChar w:fldCharType="separate"/>
          </w:r>
          <w:r>
            <w:t>Kết</w:t>
          </w:r>
          <w:r>
            <w:rPr>
              <w:spacing w:val="-2"/>
            </w:rPr>
            <w:t xml:space="preserve"> </w:t>
          </w:r>
          <w:r>
            <w:t>luận</w:t>
          </w:r>
          <w:r>
            <w:rPr>
              <w:spacing w:val="-1"/>
            </w:rPr>
            <w:t xml:space="preserve"> </w:t>
          </w:r>
          <w:r>
            <w:t>chung</w:t>
          </w:r>
          <w:r>
            <w:fldChar w:fldCharType="end"/>
          </w:r>
          <w:r>
            <w:tab/>
          </w:r>
          <w:r>
            <w:t>25</w:t>
          </w:r>
        </w:p>
        <w:p>
          <w:pPr>
            <w:pStyle w:val="13"/>
            <w:numPr>
              <w:ilvl w:val="1"/>
              <w:numId w:val="5"/>
            </w:numPr>
            <w:tabs>
              <w:tab w:val="left" w:pos="1819"/>
              <w:tab w:val="right" w:leader="dot" w:pos="9555"/>
            </w:tabs>
            <w:spacing w:before="270" w:after="0" w:line="240" w:lineRule="auto"/>
            <w:ind w:left="1818" w:right="0" w:hanging="457"/>
            <w:jc w:val="left"/>
          </w:pPr>
          <w:r>
            <w:fldChar w:fldCharType="begin"/>
          </w:r>
          <w:r>
            <w:instrText xml:space="preserve"> HYPERLINK \l "_bookmark13" </w:instrText>
          </w:r>
          <w:r>
            <w:fldChar w:fldCharType="separate"/>
          </w:r>
          <w:r>
            <w:t>Hướng phát triển và mở rộng đồ</w:t>
          </w:r>
          <w:r>
            <w:rPr>
              <w:spacing w:val="-1"/>
            </w:rPr>
            <w:t xml:space="preserve"> </w:t>
          </w:r>
          <w:r>
            <w:t>án</w:t>
          </w:r>
          <w:r>
            <w:fldChar w:fldCharType="end"/>
          </w:r>
          <w:r>
            <w:tab/>
          </w:r>
          <w:r>
            <w:t>25</w:t>
          </w:r>
        </w:p>
        <w:p>
          <w:pPr>
            <w:pStyle w:val="13"/>
            <w:tabs>
              <w:tab w:val="right" w:leader="dot" w:pos="9555"/>
            </w:tabs>
            <w:ind w:left="1362" w:firstLine="0"/>
          </w:pPr>
          <w:r>
            <w:fldChar w:fldCharType="begin"/>
          </w:r>
          <w:r>
            <w:instrText xml:space="preserve"> HYPERLINK \l "_bookmark14" </w:instrText>
          </w:r>
          <w:r>
            <w:fldChar w:fldCharType="separate"/>
          </w:r>
          <w:r>
            <w:t>TÀI LIỆU THAM</w:t>
          </w:r>
          <w:r>
            <w:rPr>
              <w:spacing w:val="2"/>
            </w:rPr>
            <w:t xml:space="preserve"> </w:t>
          </w:r>
          <w:r>
            <w:t>KHẢO</w:t>
          </w:r>
          <w:r>
            <w:fldChar w:fldCharType="end"/>
          </w:r>
          <w:r>
            <w:tab/>
          </w:r>
          <w:r>
            <w:t>26</w:t>
          </w:r>
        </w:p>
      </w:sdtContent>
    </w:sdt>
    <w:p>
      <w:pPr>
        <w:spacing w:after="0"/>
        <w:sectPr>
          <w:type w:val="continuous"/>
          <w:pgSz w:w="11910" w:h="16840"/>
          <w:pgMar w:top="1060" w:right="440" w:bottom="1508" w:left="1160" w:header="720" w:footer="720" w:gutter="0"/>
          <w:cols w:space="720" w:num="1"/>
        </w:sectPr>
      </w:pPr>
    </w:p>
    <w:p>
      <w:pPr>
        <w:pStyle w:val="2"/>
        <w:spacing w:before="55"/>
        <w:ind w:left="835"/>
      </w:pPr>
      <w:r>
        <w:t>Danh sách bảng</w:t>
      </w:r>
    </w:p>
    <w:p>
      <w:pPr>
        <w:pStyle w:val="9"/>
        <w:tabs>
          <w:tab w:val="left" w:leader="dot" w:pos="9157"/>
        </w:tabs>
        <w:spacing w:before="328"/>
        <w:ind w:left="1103"/>
      </w:pPr>
      <w:r>
        <w:t>3-1 Bảngdanh sách các bảng</w:t>
      </w:r>
      <w:r>
        <w:rPr>
          <w:spacing w:val="-9"/>
        </w:rPr>
        <w:t xml:space="preserve"> </w:t>
      </w:r>
      <w:r>
        <w:t>dữ liệu</w:t>
      </w:r>
      <w:r>
        <w:tab/>
      </w:r>
      <w:r>
        <w:t>16</w:t>
      </w:r>
    </w:p>
    <w:p>
      <w:pPr>
        <w:pStyle w:val="9"/>
        <w:spacing w:before="5"/>
        <w:rPr>
          <w:sz w:val="23"/>
        </w:rPr>
      </w:pPr>
    </w:p>
    <w:p>
      <w:pPr>
        <w:pStyle w:val="9"/>
        <w:tabs>
          <w:tab w:val="left" w:leader="dot" w:pos="9145"/>
        </w:tabs>
        <w:ind w:left="1103"/>
      </w:pPr>
      <w:r>
        <w:t>3-2.</w:t>
      </w:r>
      <w:r>
        <w:rPr>
          <w:spacing w:val="-2"/>
        </w:rPr>
        <w:t xml:space="preserve"> </w:t>
      </w:r>
      <w:r>
        <w:t>Bảng</w:t>
      </w:r>
      <w:r>
        <w:rPr>
          <w:spacing w:val="-2"/>
        </w:rPr>
        <w:t xml:space="preserve"> </w:t>
      </w:r>
      <w:r>
        <w:t>TaiKhoan</w:t>
      </w:r>
      <w:r>
        <w:tab/>
      </w:r>
      <w:r>
        <w:t>17</w:t>
      </w:r>
    </w:p>
    <w:p>
      <w:pPr>
        <w:pStyle w:val="9"/>
        <w:spacing w:before="3"/>
        <w:rPr>
          <w:sz w:val="23"/>
        </w:rPr>
      </w:pPr>
    </w:p>
    <w:p>
      <w:pPr>
        <w:pStyle w:val="9"/>
        <w:tabs>
          <w:tab w:val="left" w:leader="dot" w:pos="9116"/>
        </w:tabs>
        <w:ind w:left="1103"/>
      </w:pPr>
      <w:r>
        <w:t>3-3.</w:t>
      </w:r>
      <w:r>
        <w:rPr>
          <w:spacing w:val="-3"/>
        </w:rPr>
        <w:t xml:space="preserve"> </w:t>
      </w:r>
      <w:r>
        <w:t>Bảng</w:t>
      </w:r>
      <w:r>
        <w:rPr>
          <w:spacing w:val="-2"/>
        </w:rPr>
        <w:t xml:space="preserve"> </w:t>
      </w:r>
      <w:r>
        <w:t>khachSan</w:t>
      </w:r>
      <w:r>
        <w:tab/>
      </w:r>
      <w:r>
        <w:t>17</w:t>
      </w:r>
    </w:p>
    <w:p>
      <w:pPr>
        <w:pStyle w:val="9"/>
        <w:spacing w:before="5"/>
        <w:rPr>
          <w:sz w:val="23"/>
        </w:rPr>
      </w:pPr>
    </w:p>
    <w:p>
      <w:pPr>
        <w:pStyle w:val="9"/>
        <w:tabs>
          <w:tab w:val="left" w:leader="dot" w:pos="9130"/>
        </w:tabs>
        <w:ind w:left="1103"/>
      </w:pPr>
      <w:r>
        <w:t>3-4.</w:t>
      </w:r>
      <w:r>
        <w:rPr>
          <w:spacing w:val="-3"/>
        </w:rPr>
        <w:t xml:space="preserve"> </w:t>
      </w:r>
      <w:r>
        <w:t>Bảng</w:t>
      </w:r>
      <w:r>
        <w:rPr>
          <w:spacing w:val="-3"/>
        </w:rPr>
        <w:t xml:space="preserve"> </w:t>
      </w:r>
      <w:r>
        <w:t>LoaiKhachSan</w:t>
      </w:r>
      <w:r>
        <w:tab/>
      </w:r>
      <w:r>
        <w:t>18</w:t>
      </w:r>
    </w:p>
    <w:p>
      <w:pPr>
        <w:pStyle w:val="9"/>
        <w:spacing w:before="6"/>
        <w:rPr>
          <w:sz w:val="23"/>
        </w:rPr>
      </w:pPr>
    </w:p>
    <w:p>
      <w:pPr>
        <w:pStyle w:val="9"/>
        <w:tabs>
          <w:tab w:val="left" w:leader="dot" w:pos="9145"/>
        </w:tabs>
        <w:ind w:left="1103"/>
      </w:pPr>
      <w:r>
        <w:t>3-5.</w:t>
      </w:r>
      <w:r>
        <w:rPr>
          <w:spacing w:val="-3"/>
        </w:rPr>
        <w:t xml:space="preserve"> </w:t>
      </w:r>
      <w:r>
        <w:t>Bảng</w:t>
      </w:r>
      <w:r>
        <w:rPr>
          <w:spacing w:val="-2"/>
        </w:rPr>
        <w:t xml:space="preserve"> </w:t>
      </w:r>
      <w:r>
        <w:t>DatPhong</w:t>
      </w:r>
      <w:r>
        <w:tab/>
      </w:r>
      <w:r>
        <w:t>18</w:t>
      </w:r>
    </w:p>
    <w:p>
      <w:pPr>
        <w:pStyle w:val="9"/>
        <w:spacing w:before="5"/>
        <w:rPr>
          <w:sz w:val="23"/>
        </w:rPr>
      </w:pPr>
    </w:p>
    <w:p>
      <w:pPr>
        <w:pStyle w:val="9"/>
        <w:tabs>
          <w:tab w:val="left" w:leader="dot" w:pos="9159"/>
        </w:tabs>
        <w:ind w:left="1103"/>
      </w:pPr>
      <w:r>
        <w:t>3-6.</w:t>
      </w:r>
      <w:r>
        <w:rPr>
          <w:spacing w:val="-3"/>
        </w:rPr>
        <w:t xml:space="preserve"> </w:t>
      </w:r>
      <w:r>
        <w:t>Bảng</w:t>
      </w:r>
      <w:r>
        <w:rPr>
          <w:spacing w:val="-2"/>
        </w:rPr>
        <w:t xml:space="preserve"> </w:t>
      </w:r>
      <w:r>
        <w:t>Phong</w:t>
      </w:r>
      <w:r>
        <w:tab/>
      </w:r>
      <w:r>
        <w:t>19</w:t>
      </w:r>
    </w:p>
    <w:p>
      <w:pPr>
        <w:pStyle w:val="9"/>
        <w:spacing w:before="5"/>
        <w:rPr>
          <w:sz w:val="23"/>
        </w:rPr>
      </w:pPr>
    </w:p>
    <w:p>
      <w:pPr>
        <w:pStyle w:val="9"/>
        <w:tabs>
          <w:tab w:val="left" w:leader="dot" w:pos="9176"/>
        </w:tabs>
        <w:ind w:left="1103"/>
      </w:pPr>
      <w:r>
        <w:t>3-7.</w:t>
      </w:r>
      <w:r>
        <w:rPr>
          <w:spacing w:val="-2"/>
        </w:rPr>
        <w:t xml:space="preserve"> </w:t>
      </w:r>
      <w:r>
        <w:t>Bảng</w:t>
      </w:r>
      <w:r>
        <w:rPr>
          <w:spacing w:val="-2"/>
        </w:rPr>
        <w:t xml:space="preserve"> </w:t>
      </w:r>
      <w:r>
        <w:t>ThanhPho</w:t>
      </w:r>
      <w:r>
        <w:tab/>
      </w:r>
      <w:r>
        <w:t>19</w:t>
      </w:r>
    </w:p>
    <w:p>
      <w:pPr>
        <w:pStyle w:val="9"/>
        <w:spacing w:before="6"/>
        <w:rPr>
          <w:sz w:val="23"/>
        </w:rPr>
      </w:pPr>
    </w:p>
    <w:p>
      <w:pPr>
        <w:pStyle w:val="2"/>
      </w:pPr>
      <w:r>
        <w:t>Danh sách hình</w:t>
      </w:r>
    </w:p>
    <w:p>
      <w:pPr>
        <w:tabs>
          <w:tab w:val="left" w:leader="dot" w:pos="8389"/>
        </w:tabs>
        <w:spacing w:before="327"/>
        <w:ind w:left="1103" w:right="0" w:firstLine="0"/>
        <w:jc w:val="left"/>
        <w:rPr>
          <w:sz w:val="24"/>
        </w:rPr>
      </w:pPr>
      <w:r>
        <w:rPr>
          <w:sz w:val="24"/>
        </w:rPr>
        <w:t>Hình 2.1. Mô hình</w:t>
      </w:r>
      <w:r>
        <w:rPr>
          <w:spacing w:val="-2"/>
          <w:sz w:val="24"/>
        </w:rPr>
        <w:t xml:space="preserve"> </w:t>
      </w:r>
      <w:r>
        <w:rPr>
          <w:sz w:val="24"/>
        </w:rPr>
        <w:t>Spring</w:t>
      </w:r>
      <w:r>
        <w:rPr>
          <w:spacing w:val="-4"/>
          <w:sz w:val="24"/>
        </w:rPr>
        <w:t xml:space="preserve"> </w:t>
      </w:r>
      <w:r>
        <w:rPr>
          <w:sz w:val="24"/>
        </w:rPr>
        <w:t>MVC</w:t>
      </w:r>
      <w:r>
        <w:rPr>
          <w:sz w:val="24"/>
        </w:rPr>
        <w:tab/>
      </w:r>
      <w:r>
        <w:rPr>
          <w:sz w:val="24"/>
        </w:rPr>
        <w:t>8</w:t>
      </w:r>
    </w:p>
    <w:p>
      <w:pPr>
        <w:pStyle w:val="9"/>
        <w:spacing w:before="4"/>
        <w:rPr>
          <w:sz w:val="22"/>
        </w:rPr>
      </w:pPr>
    </w:p>
    <w:p>
      <w:pPr>
        <w:tabs>
          <w:tab w:val="left" w:leader="dot" w:pos="8389"/>
        </w:tabs>
        <w:spacing w:before="0"/>
        <w:ind w:left="1103" w:right="0" w:firstLine="0"/>
        <w:jc w:val="left"/>
        <w:rPr>
          <w:sz w:val="24"/>
        </w:rPr>
      </w:pPr>
      <w:r>
        <w:rPr>
          <w:sz w:val="24"/>
        </w:rPr>
        <w:t>Hình 2.2. Flow trong</w:t>
      </w:r>
      <w:r>
        <w:rPr>
          <w:spacing w:val="-3"/>
          <w:sz w:val="24"/>
        </w:rPr>
        <w:t xml:space="preserve"> </w:t>
      </w:r>
      <w:r>
        <w:rPr>
          <w:sz w:val="24"/>
        </w:rPr>
        <w:t>Spring</w:t>
      </w:r>
      <w:r>
        <w:rPr>
          <w:spacing w:val="-4"/>
          <w:sz w:val="24"/>
        </w:rPr>
        <w:t xml:space="preserve"> </w:t>
      </w:r>
      <w:r>
        <w:rPr>
          <w:sz w:val="24"/>
        </w:rPr>
        <w:t>MVC</w:t>
      </w:r>
      <w:r>
        <w:rPr>
          <w:sz w:val="24"/>
        </w:rPr>
        <w:tab/>
      </w:r>
      <w:r>
        <w:rPr>
          <w:sz w:val="24"/>
        </w:rPr>
        <w:t>9</w:t>
      </w:r>
    </w:p>
    <w:p>
      <w:pPr>
        <w:pStyle w:val="9"/>
        <w:spacing w:before="6"/>
        <w:rPr>
          <w:sz w:val="22"/>
        </w:rPr>
      </w:pPr>
    </w:p>
    <w:p>
      <w:pPr>
        <w:tabs>
          <w:tab w:val="left" w:leader="dot" w:pos="8365"/>
        </w:tabs>
        <w:spacing w:before="0"/>
        <w:ind w:left="1103" w:right="0" w:firstLine="0"/>
        <w:jc w:val="left"/>
        <w:rPr>
          <w:sz w:val="24"/>
        </w:rPr>
      </w:pPr>
      <w:r>
        <w:rPr>
          <w:sz w:val="24"/>
        </w:rPr>
        <w:t>Hình 2.3. Vị trí JSP trong một ứng</w:t>
      </w:r>
      <w:r>
        <w:rPr>
          <w:spacing w:val="-9"/>
          <w:sz w:val="24"/>
        </w:rPr>
        <w:t xml:space="preserve"> </w:t>
      </w:r>
      <w:r>
        <w:rPr>
          <w:sz w:val="24"/>
        </w:rPr>
        <w:t>dụng</w:t>
      </w:r>
      <w:r>
        <w:rPr>
          <w:spacing w:val="-1"/>
          <w:sz w:val="24"/>
        </w:rPr>
        <w:t xml:space="preserve"> </w:t>
      </w:r>
      <w:r>
        <w:rPr>
          <w:sz w:val="24"/>
        </w:rPr>
        <w:t>web</w:t>
      </w:r>
      <w:r>
        <w:rPr>
          <w:sz w:val="24"/>
        </w:rPr>
        <w:tab/>
      </w:r>
      <w:r>
        <w:rPr>
          <w:sz w:val="24"/>
        </w:rPr>
        <w:t>11</w:t>
      </w:r>
    </w:p>
    <w:p>
      <w:pPr>
        <w:pStyle w:val="9"/>
        <w:spacing w:before="4"/>
        <w:rPr>
          <w:sz w:val="22"/>
        </w:rPr>
      </w:pPr>
    </w:p>
    <w:p>
      <w:pPr>
        <w:tabs>
          <w:tab w:val="left" w:leader="dot" w:pos="8355"/>
        </w:tabs>
        <w:spacing w:before="0"/>
        <w:ind w:left="1103" w:right="0" w:firstLine="0"/>
        <w:jc w:val="left"/>
        <w:rPr>
          <w:sz w:val="24"/>
        </w:rPr>
      </w:pPr>
      <w:r>
        <w:rPr>
          <w:sz w:val="24"/>
        </w:rPr>
        <w:t>Hình 2-1.</w:t>
      </w:r>
      <w:r>
        <w:rPr>
          <w:spacing w:val="-3"/>
          <w:sz w:val="24"/>
        </w:rPr>
        <w:t xml:space="preserve"> </w:t>
      </w:r>
      <w:r>
        <w:rPr>
          <w:sz w:val="24"/>
        </w:rPr>
        <w:t>Diagram</w:t>
      </w:r>
      <w:r>
        <w:rPr>
          <w:spacing w:val="1"/>
          <w:sz w:val="24"/>
        </w:rPr>
        <w:t xml:space="preserve"> </w:t>
      </w:r>
      <w:r>
        <w:rPr>
          <w:sz w:val="24"/>
        </w:rPr>
        <w:t>Web</w:t>
      </w:r>
      <w:r>
        <w:rPr>
          <w:sz w:val="24"/>
        </w:rPr>
        <w:tab/>
      </w:r>
      <w:r>
        <w:rPr>
          <w:sz w:val="24"/>
        </w:rPr>
        <w:t>16</w:t>
      </w:r>
    </w:p>
    <w:p>
      <w:pPr>
        <w:pStyle w:val="9"/>
        <w:spacing w:before="4"/>
        <w:rPr>
          <w:sz w:val="22"/>
        </w:rPr>
      </w:pPr>
    </w:p>
    <w:p>
      <w:pPr>
        <w:tabs>
          <w:tab w:val="left" w:leader="dot" w:pos="8348"/>
        </w:tabs>
        <w:spacing w:before="0"/>
        <w:ind w:left="1103" w:right="0" w:firstLine="0"/>
        <w:jc w:val="left"/>
        <w:rPr>
          <w:sz w:val="24"/>
        </w:rPr>
      </w:pPr>
      <w:r>
        <w:rPr>
          <w:sz w:val="24"/>
        </w:rPr>
        <w:t>Hình 3-1 giao diện admin quản lý</w:t>
      </w:r>
      <w:r>
        <w:rPr>
          <w:spacing w:val="-4"/>
          <w:sz w:val="24"/>
        </w:rPr>
        <w:t xml:space="preserve"> </w:t>
      </w:r>
      <w:r>
        <w:rPr>
          <w:sz w:val="24"/>
        </w:rPr>
        <w:t>tài</w:t>
      </w:r>
      <w:r>
        <w:rPr>
          <w:spacing w:val="-2"/>
          <w:sz w:val="24"/>
        </w:rPr>
        <w:t xml:space="preserve"> </w:t>
      </w:r>
      <w:r>
        <w:rPr>
          <w:sz w:val="24"/>
        </w:rPr>
        <w:t>khoản</w:t>
      </w:r>
      <w:r>
        <w:rPr>
          <w:sz w:val="24"/>
        </w:rPr>
        <w:tab/>
      </w:r>
      <w:r>
        <w:rPr>
          <w:sz w:val="24"/>
        </w:rPr>
        <w:t>20</w:t>
      </w:r>
    </w:p>
    <w:p>
      <w:pPr>
        <w:pStyle w:val="9"/>
        <w:spacing w:before="6"/>
        <w:rPr>
          <w:sz w:val="22"/>
        </w:rPr>
      </w:pPr>
    </w:p>
    <w:p>
      <w:pPr>
        <w:tabs>
          <w:tab w:val="left" w:leader="dot" w:pos="8355"/>
        </w:tabs>
        <w:spacing w:before="0"/>
        <w:ind w:left="1103" w:right="0" w:firstLine="0"/>
        <w:jc w:val="left"/>
        <w:rPr>
          <w:sz w:val="24"/>
        </w:rPr>
      </w:pPr>
      <w:r>
        <w:rPr>
          <w:sz w:val="24"/>
        </w:rPr>
        <w:t>Hình 3-2 giao diện admin quản lý</w:t>
      </w:r>
      <w:r>
        <w:rPr>
          <w:spacing w:val="-5"/>
          <w:sz w:val="24"/>
        </w:rPr>
        <w:t xml:space="preserve"> </w:t>
      </w:r>
      <w:r>
        <w:rPr>
          <w:sz w:val="24"/>
        </w:rPr>
        <w:t>thành phố</w:t>
      </w:r>
      <w:r>
        <w:rPr>
          <w:sz w:val="24"/>
        </w:rPr>
        <w:tab/>
      </w:r>
      <w:r>
        <w:rPr>
          <w:sz w:val="24"/>
        </w:rPr>
        <w:t>20</w:t>
      </w:r>
    </w:p>
    <w:p>
      <w:pPr>
        <w:pStyle w:val="9"/>
        <w:spacing w:before="4"/>
        <w:rPr>
          <w:sz w:val="22"/>
        </w:rPr>
      </w:pPr>
    </w:p>
    <w:p>
      <w:pPr>
        <w:tabs>
          <w:tab w:val="left" w:leader="dot" w:pos="8355"/>
        </w:tabs>
        <w:spacing w:before="0"/>
        <w:ind w:left="1103" w:right="0" w:firstLine="0"/>
        <w:jc w:val="left"/>
        <w:rPr>
          <w:sz w:val="24"/>
        </w:rPr>
      </w:pPr>
      <w:r>
        <w:rPr>
          <w:sz w:val="24"/>
        </w:rPr>
        <w:t>Hình 3-3 giao diện admin quản lý loại</w:t>
      </w:r>
      <w:r>
        <w:rPr>
          <w:spacing w:val="-6"/>
          <w:sz w:val="24"/>
        </w:rPr>
        <w:t xml:space="preserve"> </w:t>
      </w:r>
      <w:r>
        <w:rPr>
          <w:sz w:val="24"/>
        </w:rPr>
        <w:t>khách sạn</w:t>
      </w:r>
      <w:r>
        <w:rPr>
          <w:sz w:val="24"/>
        </w:rPr>
        <w:tab/>
      </w:r>
      <w:r>
        <w:rPr>
          <w:sz w:val="24"/>
        </w:rPr>
        <w:t>20</w:t>
      </w:r>
    </w:p>
    <w:p>
      <w:pPr>
        <w:pStyle w:val="9"/>
        <w:spacing w:before="6"/>
        <w:rPr>
          <w:sz w:val="22"/>
        </w:rPr>
      </w:pPr>
    </w:p>
    <w:p>
      <w:pPr>
        <w:tabs>
          <w:tab w:val="left" w:leader="dot" w:pos="8355"/>
        </w:tabs>
        <w:spacing w:before="0"/>
        <w:ind w:left="1103" w:right="0" w:firstLine="0"/>
        <w:jc w:val="left"/>
        <w:rPr>
          <w:sz w:val="24"/>
        </w:rPr>
      </w:pPr>
      <w:r>
        <w:rPr>
          <w:sz w:val="24"/>
        </w:rPr>
        <w:t>Hình 3-4 giao diện admin quản lý</w:t>
      </w:r>
      <w:r>
        <w:rPr>
          <w:spacing w:val="-5"/>
          <w:sz w:val="24"/>
        </w:rPr>
        <w:t xml:space="preserve"> </w:t>
      </w:r>
      <w:r>
        <w:rPr>
          <w:sz w:val="24"/>
        </w:rPr>
        <w:t>khách sạn</w:t>
      </w:r>
      <w:r>
        <w:rPr>
          <w:sz w:val="24"/>
        </w:rPr>
        <w:tab/>
      </w:r>
      <w:r>
        <w:rPr>
          <w:sz w:val="24"/>
        </w:rPr>
        <w:t>21</w:t>
      </w:r>
    </w:p>
    <w:p>
      <w:pPr>
        <w:pStyle w:val="9"/>
        <w:spacing w:before="4"/>
        <w:rPr>
          <w:sz w:val="22"/>
        </w:rPr>
      </w:pPr>
    </w:p>
    <w:p>
      <w:pPr>
        <w:tabs>
          <w:tab w:val="left" w:leader="dot" w:pos="8358"/>
        </w:tabs>
        <w:spacing w:before="0"/>
        <w:ind w:left="1103" w:right="0" w:firstLine="0"/>
        <w:jc w:val="left"/>
        <w:rPr>
          <w:sz w:val="24"/>
        </w:rPr>
      </w:pPr>
      <w:r>
        <w:rPr>
          <w:sz w:val="24"/>
        </w:rPr>
        <w:t>Hình 3-5 giao diện admin quản</w:t>
      </w:r>
      <w:r>
        <w:rPr>
          <w:spacing w:val="-5"/>
          <w:sz w:val="24"/>
        </w:rPr>
        <w:t xml:space="preserve"> </w:t>
      </w:r>
      <w:r>
        <w:rPr>
          <w:sz w:val="24"/>
        </w:rPr>
        <w:t>lý</w:t>
      </w:r>
      <w:r>
        <w:rPr>
          <w:spacing w:val="-1"/>
          <w:sz w:val="24"/>
        </w:rPr>
        <w:t xml:space="preserve"> </w:t>
      </w:r>
      <w:r>
        <w:rPr>
          <w:sz w:val="24"/>
        </w:rPr>
        <w:t>phòng</w:t>
      </w:r>
      <w:r>
        <w:rPr>
          <w:sz w:val="24"/>
        </w:rPr>
        <w:tab/>
      </w:r>
      <w:r>
        <w:rPr>
          <w:sz w:val="24"/>
        </w:rPr>
        <w:t>21</w:t>
      </w:r>
    </w:p>
    <w:p>
      <w:pPr>
        <w:pStyle w:val="9"/>
        <w:spacing w:before="6"/>
        <w:rPr>
          <w:sz w:val="22"/>
        </w:rPr>
      </w:pPr>
    </w:p>
    <w:p>
      <w:pPr>
        <w:tabs>
          <w:tab w:val="left" w:leader="dot" w:pos="8341"/>
        </w:tabs>
        <w:spacing w:before="0"/>
        <w:ind w:left="1103" w:right="0" w:firstLine="0"/>
        <w:jc w:val="left"/>
        <w:rPr>
          <w:sz w:val="24"/>
        </w:rPr>
      </w:pPr>
      <w:r>
        <w:rPr>
          <w:sz w:val="24"/>
        </w:rPr>
        <w:t>Hình 3-6 giao diện khách truy cập</w:t>
      </w:r>
      <w:r>
        <w:rPr>
          <w:spacing w:val="-7"/>
          <w:sz w:val="24"/>
        </w:rPr>
        <w:t xml:space="preserve"> </w:t>
      </w:r>
      <w:r>
        <w:rPr>
          <w:sz w:val="24"/>
        </w:rPr>
        <w:t>trang</w:t>
      </w:r>
      <w:r>
        <w:rPr>
          <w:spacing w:val="2"/>
          <w:sz w:val="24"/>
        </w:rPr>
        <w:t xml:space="preserve"> </w:t>
      </w:r>
      <w:r>
        <w:rPr>
          <w:sz w:val="24"/>
        </w:rPr>
        <w:t>chủ</w:t>
      </w:r>
      <w:r>
        <w:rPr>
          <w:sz w:val="24"/>
        </w:rPr>
        <w:tab/>
      </w:r>
      <w:r>
        <w:rPr>
          <w:sz w:val="24"/>
        </w:rPr>
        <w:t>22</w:t>
      </w:r>
    </w:p>
    <w:p>
      <w:pPr>
        <w:pStyle w:val="9"/>
        <w:spacing w:before="4"/>
        <w:rPr>
          <w:sz w:val="22"/>
        </w:rPr>
      </w:pPr>
    </w:p>
    <w:p>
      <w:pPr>
        <w:tabs>
          <w:tab w:val="left" w:leader="dot" w:pos="8370"/>
        </w:tabs>
        <w:spacing w:before="0"/>
        <w:ind w:left="1103" w:right="0" w:firstLine="0"/>
        <w:jc w:val="left"/>
        <w:rPr>
          <w:sz w:val="24"/>
        </w:rPr>
      </w:pPr>
      <w:r>
        <w:rPr>
          <w:sz w:val="24"/>
        </w:rPr>
        <w:t>Hình 3-7 giao diện khách truy cập khách sạn để</w:t>
      </w:r>
      <w:r>
        <w:rPr>
          <w:spacing w:val="-6"/>
          <w:sz w:val="24"/>
        </w:rPr>
        <w:t xml:space="preserve"> </w:t>
      </w:r>
      <w:r>
        <w:rPr>
          <w:sz w:val="24"/>
        </w:rPr>
        <w:t>đặt</w:t>
      </w:r>
      <w:r>
        <w:rPr>
          <w:spacing w:val="-2"/>
          <w:sz w:val="24"/>
        </w:rPr>
        <w:t xml:space="preserve"> </w:t>
      </w:r>
      <w:r>
        <w:rPr>
          <w:sz w:val="24"/>
        </w:rPr>
        <w:t>phòng</w:t>
      </w:r>
      <w:r>
        <w:rPr>
          <w:sz w:val="24"/>
        </w:rPr>
        <w:tab/>
      </w:r>
      <w:r>
        <w:rPr>
          <w:sz w:val="24"/>
        </w:rPr>
        <w:t>23</w:t>
      </w:r>
    </w:p>
    <w:p>
      <w:pPr>
        <w:pStyle w:val="9"/>
        <w:spacing w:before="6"/>
        <w:rPr>
          <w:sz w:val="22"/>
        </w:rPr>
      </w:pPr>
    </w:p>
    <w:p>
      <w:pPr>
        <w:tabs>
          <w:tab w:val="left" w:leader="dot" w:pos="8379"/>
        </w:tabs>
        <w:spacing w:before="0"/>
        <w:ind w:left="1103" w:right="0" w:firstLine="0"/>
        <w:jc w:val="left"/>
        <w:rPr>
          <w:sz w:val="24"/>
        </w:rPr>
      </w:pPr>
      <w:r>
        <w:rPr>
          <w:sz w:val="24"/>
        </w:rPr>
        <w:t>Hình 3-8 giao diện khách truy cập thông tin</w:t>
      </w:r>
      <w:r>
        <w:rPr>
          <w:spacing w:val="-8"/>
          <w:sz w:val="24"/>
        </w:rPr>
        <w:t xml:space="preserve"> </w:t>
      </w:r>
      <w:r>
        <w:rPr>
          <w:sz w:val="24"/>
        </w:rPr>
        <w:t>cá</w:t>
      </w:r>
      <w:r>
        <w:rPr>
          <w:spacing w:val="-1"/>
          <w:sz w:val="24"/>
        </w:rPr>
        <w:t xml:space="preserve"> </w:t>
      </w:r>
      <w:r>
        <w:rPr>
          <w:sz w:val="24"/>
        </w:rPr>
        <w:t>nhân</w:t>
      </w:r>
      <w:r>
        <w:rPr>
          <w:sz w:val="24"/>
        </w:rPr>
        <w:tab/>
      </w:r>
      <w:r>
        <w:rPr>
          <w:sz w:val="24"/>
        </w:rPr>
        <w:t>23</w:t>
      </w:r>
    </w:p>
    <w:p>
      <w:pPr>
        <w:pStyle w:val="9"/>
        <w:spacing w:before="4"/>
        <w:rPr>
          <w:sz w:val="22"/>
        </w:rPr>
      </w:pPr>
    </w:p>
    <w:p>
      <w:pPr>
        <w:tabs>
          <w:tab w:val="left" w:leader="dot" w:pos="8379"/>
        </w:tabs>
        <w:spacing w:before="0"/>
        <w:ind w:left="1103" w:right="0" w:firstLine="0"/>
        <w:jc w:val="left"/>
        <w:rPr>
          <w:sz w:val="24"/>
        </w:rPr>
      </w:pPr>
      <w:r>
        <w:rPr>
          <w:sz w:val="24"/>
        </w:rPr>
        <w:t>Hình 3-9 giao diện khách truy cập thông tin</w:t>
      </w:r>
      <w:r>
        <w:rPr>
          <w:spacing w:val="-8"/>
          <w:sz w:val="24"/>
        </w:rPr>
        <w:t xml:space="preserve"> </w:t>
      </w:r>
      <w:r>
        <w:rPr>
          <w:sz w:val="24"/>
        </w:rPr>
        <w:t>cá</w:t>
      </w:r>
      <w:r>
        <w:rPr>
          <w:spacing w:val="-1"/>
          <w:sz w:val="24"/>
        </w:rPr>
        <w:t xml:space="preserve"> </w:t>
      </w:r>
      <w:r>
        <w:rPr>
          <w:sz w:val="24"/>
        </w:rPr>
        <w:t>nhân</w:t>
      </w:r>
      <w:r>
        <w:rPr>
          <w:sz w:val="24"/>
        </w:rPr>
        <w:tab/>
      </w:r>
      <w:r>
        <w:rPr>
          <w:sz w:val="24"/>
        </w:rPr>
        <w:t>23</w:t>
      </w:r>
    </w:p>
    <w:p>
      <w:pPr>
        <w:pStyle w:val="9"/>
        <w:spacing w:before="6"/>
        <w:rPr>
          <w:sz w:val="22"/>
        </w:rPr>
      </w:pPr>
    </w:p>
    <w:p>
      <w:pPr>
        <w:tabs>
          <w:tab w:val="left" w:leader="dot" w:pos="8377"/>
        </w:tabs>
        <w:spacing w:before="0"/>
        <w:ind w:left="1103" w:right="0" w:firstLine="0"/>
        <w:jc w:val="left"/>
        <w:rPr>
          <w:sz w:val="24"/>
        </w:rPr>
      </w:pPr>
      <w:r>
        <w:rPr>
          <w:sz w:val="24"/>
        </w:rPr>
        <w:t>Hình 3-10 giao diện khách truy cập lịch sử</w:t>
      </w:r>
      <w:r>
        <w:rPr>
          <w:spacing w:val="-7"/>
          <w:sz w:val="24"/>
        </w:rPr>
        <w:t xml:space="preserve"> </w:t>
      </w:r>
      <w:r>
        <w:rPr>
          <w:sz w:val="24"/>
        </w:rPr>
        <w:t>đặt</w:t>
      </w:r>
      <w:r>
        <w:rPr>
          <w:spacing w:val="-1"/>
          <w:sz w:val="24"/>
        </w:rPr>
        <w:t xml:space="preserve"> </w:t>
      </w:r>
      <w:r>
        <w:rPr>
          <w:sz w:val="24"/>
        </w:rPr>
        <w:t>phòng</w:t>
      </w:r>
      <w:r>
        <w:rPr>
          <w:sz w:val="24"/>
        </w:rPr>
        <w:tab/>
      </w:r>
      <w:r>
        <w:rPr>
          <w:sz w:val="24"/>
        </w:rPr>
        <w:t>22</w:t>
      </w:r>
    </w:p>
    <w:p>
      <w:pPr>
        <w:spacing w:after="0"/>
        <w:jc w:val="left"/>
        <w:rPr>
          <w:sz w:val="24"/>
        </w:rPr>
        <w:sectPr>
          <w:pgSz w:w="11910" w:h="16840"/>
          <w:pgMar w:top="1060" w:right="440" w:bottom="1280" w:left="1160" w:header="0" w:footer="1088" w:gutter="0"/>
          <w:cols w:space="720" w:num="1"/>
        </w:sectPr>
      </w:pPr>
    </w:p>
    <w:p>
      <w:pPr>
        <w:pStyle w:val="3"/>
      </w:pPr>
      <w:bookmarkStart w:id="1" w:name="_bookmark0"/>
      <w:bookmarkEnd w:id="1"/>
      <w:bookmarkStart w:id="2" w:name="CHƯƠNG 1. TỔNG QUAN"/>
      <w:bookmarkEnd w:id="2"/>
      <w:bookmarkStart w:id="3" w:name="_bookmark5"/>
      <w:bookmarkEnd w:id="3"/>
      <w:r>
        <w:t>CHƯƠNG 1. TỔNG QUAN</w:t>
      </w:r>
    </w:p>
    <w:p>
      <w:pPr>
        <w:pStyle w:val="4"/>
        <w:numPr>
          <w:ilvl w:val="1"/>
          <w:numId w:val="6"/>
        </w:numPr>
        <w:tabs>
          <w:tab w:val="left" w:pos="1032"/>
        </w:tabs>
        <w:spacing w:before="221" w:after="0" w:line="240" w:lineRule="auto"/>
        <w:ind w:left="1031" w:right="0" w:hanging="491"/>
        <w:jc w:val="left"/>
      </w:pPr>
      <w:bookmarkStart w:id="4" w:name="1.1. Tổng quan về vấn đề được nghiên cứu"/>
      <w:bookmarkEnd w:id="4"/>
      <w:bookmarkStart w:id="5" w:name="_bookmark1"/>
      <w:bookmarkEnd w:id="5"/>
      <w:bookmarkStart w:id="6" w:name="_bookmark1"/>
      <w:bookmarkEnd w:id="6"/>
      <w:r>
        <w:t>Tổng quan về vấn đề được nghiên</w:t>
      </w:r>
      <w:r>
        <w:rPr>
          <w:spacing w:val="-13"/>
        </w:rPr>
        <w:t xml:space="preserve"> </w:t>
      </w:r>
      <w:r>
        <w:t>cứu</w:t>
      </w:r>
    </w:p>
    <w:p>
      <w:pPr>
        <w:pStyle w:val="9"/>
        <w:spacing w:before="162" w:line="360" w:lineRule="auto"/>
        <w:ind w:left="541" w:right="790" w:firstLine="561"/>
      </w:pPr>
      <w:r>
        <w:t>Hiện nay, nhu cầu thông tin liên lạc phát triển, nhu cầu trao đổi thông tin nhanh và hiệu quả ngày càng gia tăng. Cùng với đó là sự phát triển của công nghệ thông tin và hệ thống mạng Internet. Phải làm thế nào để mọi người có thể tìm được các khách sạn và các phòng có giá hợp lý phù hợp với bản thân. Một cách nhanh chóng và tiện lợi? Với các yếu tố trên, yêu cầu về một loại hình trao đổi thông tin nhanh đơn giản hiệu quả phù hợp về mặt sử dụng, được viết trên nền web được đặt ra. Bài toán trên  đặt ra là làm sao có thể xây dựng một website cho phép khách hàng có thể tìm kiếm thông tin của các khách sạn trong nước với các nội dung cụ thể như: Tên khách sạn, địa chỉ, chuẩn khách sạn, số phòng, giá từng loại phòng... Ngoài ra, nếu tìm được khách sạn mong muốn họ có thể đặt phòng trực tiếp qua mạng</w:t>
      </w:r>
      <w:r>
        <w:rPr>
          <w:spacing w:val="-3"/>
        </w:rPr>
        <w:t xml:space="preserve"> </w:t>
      </w:r>
      <w:r>
        <w:t>.</w:t>
      </w:r>
    </w:p>
    <w:p>
      <w:pPr>
        <w:pStyle w:val="9"/>
        <w:spacing w:before="121" w:line="357" w:lineRule="auto"/>
        <w:ind w:left="541" w:right="665" w:firstLine="561"/>
      </w:pPr>
      <w:r>
        <w:t>Trang web phải giúp mọi người có thể đặt phòng cũng như tìm được phòng với giá cả phù hợp với bản thân, ở mọi lúc mọi nơi có Internet.</w:t>
      </w:r>
    </w:p>
    <w:p>
      <w:pPr>
        <w:pStyle w:val="4"/>
        <w:numPr>
          <w:ilvl w:val="1"/>
          <w:numId w:val="6"/>
        </w:numPr>
        <w:tabs>
          <w:tab w:val="left" w:pos="1032"/>
        </w:tabs>
        <w:spacing w:before="125" w:after="0" w:line="240" w:lineRule="auto"/>
        <w:ind w:left="1031" w:right="0" w:hanging="491"/>
        <w:jc w:val="left"/>
      </w:pPr>
      <w:bookmarkStart w:id="7" w:name="_bookmark2"/>
      <w:bookmarkEnd w:id="7"/>
      <w:bookmarkStart w:id="8" w:name="1.2. Nhiệm vụ đồ án"/>
      <w:bookmarkEnd w:id="8"/>
      <w:bookmarkStart w:id="9" w:name="_bookmark2"/>
      <w:bookmarkEnd w:id="9"/>
      <w:r>
        <w:t>Nhiệm vụ đồ</w:t>
      </w:r>
      <w:r>
        <w:rPr>
          <w:spacing w:val="-6"/>
        </w:rPr>
        <w:t xml:space="preserve"> </w:t>
      </w:r>
      <w:r>
        <w:t>án</w:t>
      </w:r>
    </w:p>
    <w:p>
      <w:pPr>
        <w:pStyle w:val="5"/>
        <w:numPr>
          <w:ilvl w:val="2"/>
          <w:numId w:val="6"/>
        </w:numPr>
        <w:tabs>
          <w:tab w:val="left" w:pos="1240"/>
        </w:tabs>
        <w:spacing w:before="201" w:after="0" w:line="240" w:lineRule="auto"/>
        <w:ind w:left="1240" w:right="0" w:hanging="699"/>
        <w:jc w:val="both"/>
      </w:pPr>
      <w:bookmarkStart w:id="10" w:name="_bookmark3"/>
      <w:bookmarkEnd w:id="10"/>
      <w:bookmarkStart w:id="11" w:name="1.2.1. Lý do hình thành đồ án"/>
      <w:bookmarkEnd w:id="11"/>
      <w:bookmarkStart w:id="12" w:name="_bookmark3"/>
      <w:bookmarkEnd w:id="12"/>
      <w:r>
        <w:t>Lý do hình thành đồ</w:t>
      </w:r>
      <w:r>
        <w:rPr>
          <w:spacing w:val="-10"/>
        </w:rPr>
        <w:t xml:space="preserve"> </w:t>
      </w:r>
      <w:r>
        <w:t>án</w:t>
      </w:r>
    </w:p>
    <w:p>
      <w:pPr>
        <w:pStyle w:val="9"/>
        <w:spacing w:before="160" w:line="360" w:lineRule="auto"/>
        <w:ind w:left="541" w:right="678" w:firstLine="561"/>
        <w:jc w:val="both"/>
      </w:pPr>
      <w:r>
        <w:t>Ngày nay, chúng ta đang chứng kiến sự phát triển của công nghiệp thông tin nói chung và Internet nói riêng, cùng với sự phát triển đó cộng với nhu cầu trao đổi và thông tin liên lạc của mọi người một cách chanh chóng và tiện lợi đã thúc đẩy sự phát triển các trang web để trao đổi những thông tin một cách trực tiếp và tức thì.</w:t>
      </w:r>
    </w:p>
    <w:p>
      <w:pPr>
        <w:pStyle w:val="9"/>
        <w:spacing w:before="122" w:line="360" w:lineRule="auto"/>
        <w:ind w:left="541" w:right="680" w:firstLine="561"/>
        <w:jc w:val="both"/>
      </w:pPr>
      <w:r>
        <w:t>Từ những vấn đề trên, chúng ta xây dựng một trang web phục vụ người dùng trao đổi trực tiếp với các tổ chức cá nhân một cách tức thì và nhanh chóng.</w:t>
      </w:r>
    </w:p>
    <w:p>
      <w:pPr>
        <w:pStyle w:val="5"/>
        <w:numPr>
          <w:ilvl w:val="2"/>
          <w:numId w:val="6"/>
        </w:numPr>
        <w:tabs>
          <w:tab w:val="left" w:pos="1240"/>
        </w:tabs>
        <w:spacing w:before="118" w:after="0" w:line="240" w:lineRule="auto"/>
        <w:ind w:left="1240" w:right="0" w:hanging="699"/>
        <w:jc w:val="both"/>
      </w:pPr>
      <w:bookmarkStart w:id="13" w:name="1.2.2. Mục tiêu nghiên cứu"/>
      <w:bookmarkEnd w:id="13"/>
      <w:bookmarkStart w:id="14" w:name="_bookmark4"/>
      <w:bookmarkEnd w:id="14"/>
      <w:bookmarkStart w:id="15" w:name="_bookmark4"/>
      <w:bookmarkEnd w:id="15"/>
      <w:r>
        <w:t>Mục tiêu nghiên</w:t>
      </w:r>
      <w:r>
        <w:rPr>
          <w:spacing w:val="-6"/>
        </w:rPr>
        <w:t xml:space="preserve"> </w:t>
      </w:r>
      <w:r>
        <w:t>cứu</w:t>
      </w:r>
    </w:p>
    <w:p>
      <w:pPr>
        <w:pStyle w:val="9"/>
        <w:spacing w:before="163" w:line="360" w:lineRule="auto"/>
        <w:ind w:left="541" w:right="738" w:firstLine="561"/>
      </w:pPr>
      <w:r>
        <w:t>Mục tiêu của đồ án này là giúp chúng em học được một số ngôn ngữ mới, một số công nghệ mới, giúp chúng em củng cố kiến thức lập trình. Những kiến thức đó sẽ giúp ích chúng em sau này và có thể áp dụng được vào những đồ án tiếp theo.</w:t>
      </w:r>
    </w:p>
    <w:p>
      <w:pPr>
        <w:spacing w:after="0" w:line="360" w:lineRule="auto"/>
        <w:sectPr>
          <w:pgSz w:w="11910" w:h="16840"/>
          <w:pgMar w:top="1060" w:right="440" w:bottom="1280" w:left="1160" w:header="0" w:footer="1088" w:gutter="0"/>
          <w:cols w:space="720" w:num="1"/>
        </w:sectPr>
      </w:pPr>
    </w:p>
    <w:p>
      <w:pPr>
        <w:pStyle w:val="4"/>
        <w:numPr>
          <w:ilvl w:val="1"/>
          <w:numId w:val="6"/>
        </w:numPr>
        <w:tabs>
          <w:tab w:val="left" w:pos="1032"/>
        </w:tabs>
        <w:spacing w:before="76" w:after="0" w:line="240" w:lineRule="auto"/>
        <w:ind w:left="1031" w:right="0" w:hanging="491"/>
        <w:jc w:val="left"/>
      </w:pPr>
      <w:bookmarkStart w:id="16" w:name="1.3. Cấu trúc đồ án"/>
      <w:bookmarkEnd w:id="16"/>
      <w:bookmarkStart w:id="17" w:name="1.3. Cấu trúc đồ án"/>
      <w:bookmarkEnd w:id="17"/>
      <w:r>
        <w:t>Cấu trúc đồ</w:t>
      </w:r>
      <w:r>
        <w:rPr>
          <w:spacing w:val="-4"/>
        </w:rPr>
        <w:t xml:space="preserve"> </w:t>
      </w:r>
      <w:r>
        <w:t>án</w:t>
      </w:r>
    </w:p>
    <w:p>
      <w:pPr>
        <w:pStyle w:val="6"/>
        <w:spacing w:before="160"/>
      </w:pPr>
      <w:r>
        <w:t>Chương 1: Tổng quan</w:t>
      </w:r>
    </w:p>
    <w:p>
      <w:pPr>
        <w:pStyle w:val="9"/>
        <w:spacing w:before="5"/>
        <w:rPr>
          <w:b/>
          <w:sz w:val="23"/>
        </w:rPr>
      </w:pPr>
    </w:p>
    <w:p>
      <w:pPr>
        <w:pStyle w:val="17"/>
        <w:numPr>
          <w:ilvl w:val="0"/>
          <w:numId w:val="7"/>
        </w:numPr>
        <w:tabs>
          <w:tab w:val="left" w:pos="1674"/>
          <w:tab w:val="left" w:pos="1675"/>
        </w:tabs>
        <w:spacing w:before="0" w:after="0" w:line="352" w:lineRule="auto"/>
        <w:ind w:left="1674" w:right="680" w:hanging="360"/>
        <w:jc w:val="left"/>
        <w:rPr>
          <w:sz w:val="26"/>
        </w:rPr>
      </w:pPr>
      <w:r>
        <w:rPr>
          <w:i/>
          <w:sz w:val="26"/>
        </w:rPr>
        <w:t xml:space="preserve">Tổng quan về vấn đề được nghiên cứu: </w:t>
      </w:r>
      <w:r>
        <w:rPr>
          <w:sz w:val="26"/>
        </w:rPr>
        <w:t xml:space="preserve">Tóm tắt những lý thuyết, tài liệu có liên quan đến đề tài </w:t>
      </w:r>
      <w:r>
        <w:rPr>
          <w:i/>
          <w:sz w:val="26"/>
        </w:rPr>
        <w:t>“Xây dựng web quản lý khách sạn</w:t>
      </w:r>
      <w:r>
        <w:rPr>
          <w:i/>
          <w:spacing w:val="-3"/>
          <w:sz w:val="26"/>
        </w:rPr>
        <w:t xml:space="preserve"> </w:t>
      </w:r>
      <w:r>
        <w:rPr>
          <w:i/>
          <w:sz w:val="26"/>
        </w:rPr>
        <w:t>”</w:t>
      </w:r>
      <w:r>
        <w:rPr>
          <w:sz w:val="26"/>
        </w:rPr>
        <w:t>.</w:t>
      </w:r>
    </w:p>
    <w:p>
      <w:pPr>
        <w:pStyle w:val="17"/>
        <w:numPr>
          <w:ilvl w:val="0"/>
          <w:numId w:val="7"/>
        </w:numPr>
        <w:tabs>
          <w:tab w:val="left" w:pos="1674"/>
          <w:tab w:val="left" w:pos="1675"/>
        </w:tabs>
        <w:spacing w:before="10" w:after="0" w:line="240" w:lineRule="auto"/>
        <w:ind w:left="1674" w:right="0" w:hanging="361"/>
        <w:jc w:val="left"/>
        <w:rPr>
          <w:sz w:val="26"/>
        </w:rPr>
      </w:pPr>
      <w:r>
        <w:rPr>
          <w:i/>
          <w:sz w:val="26"/>
        </w:rPr>
        <w:t xml:space="preserve">Nhiệm vụ đồ án: </w:t>
      </w:r>
      <w:r>
        <w:rPr>
          <w:sz w:val="26"/>
        </w:rPr>
        <w:t>Lý do hình thành đề tài, mục tiêu nghiên</w:t>
      </w:r>
      <w:r>
        <w:rPr>
          <w:spacing w:val="-5"/>
          <w:sz w:val="26"/>
        </w:rPr>
        <w:t xml:space="preserve"> </w:t>
      </w:r>
      <w:r>
        <w:rPr>
          <w:sz w:val="26"/>
        </w:rPr>
        <w:t>cứu.</w:t>
      </w:r>
    </w:p>
    <w:p>
      <w:pPr>
        <w:pStyle w:val="17"/>
        <w:numPr>
          <w:ilvl w:val="0"/>
          <w:numId w:val="7"/>
        </w:numPr>
        <w:tabs>
          <w:tab w:val="left" w:pos="1674"/>
          <w:tab w:val="left" w:pos="1675"/>
        </w:tabs>
        <w:spacing w:before="147" w:after="0" w:line="352" w:lineRule="auto"/>
        <w:ind w:left="1674" w:right="680" w:hanging="360"/>
        <w:jc w:val="left"/>
        <w:rPr>
          <w:sz w:val="26"/>
        </w:rPr>
      </w:pPr>
      <w:r>
        <w:rPr>
          <w:i/>
          <w:sz w:val="26"/>
        </w:rPr>
        <w:t xml:space="preserve">Cấu trúc đồ án: </w:t>
      </w:r>
      <w:r>
        <w:rPr>
          <w:sz w:val="26"/>
        </w:rPr>
        <w:t>Trình bày cấu trúc của đồ án gồm các chương và tóm tắt từng</w:t>
      </w:r>
      <w:r>
        <w:rPr>
          <w:spacing w:val="-2"/>
          <w:sz w:val="26"/>
        </w:rPr>
        <w:t xml:space="preserve"> </w:t>
      </w:r>
      <w:r>
        <w:rPr>
          <w:sz w:val="26"/>
        </w:rPr>
        <w:t>chương.</w:t>
      </w:r>
    </w:p>
    <w:p>
      <w:pPr>
        <w:pStyle w:val="6"/>
        <w:spacing w:before="8"/>
      </w:pPr>
      <w:r>
        <w:t>Chương 2: Cơ sở lý thuyết</w:t>
      </w:r>
    </w:p>
    <w:p>
      <w:pPr>
        <w:pStyle w:val="9"/>
        <w:spacing w:before="5"/>
        <w:rPr>
          <w:b/>
          <w:sz w:val="23"/>
        </w:rPr>
      </w:pPr>
    </w:p>
    <w:p>
      <w:pPr>
        <w:pStyle w:val="9"/>
        <w:spacing w:before="1" w:line="357" w:lineRule="auto"/>
        <w:ind w:left="1103" w:right="665" w:firstLine="561"/>
      </w:pPr>
      <w:r>
        <w:t>Các khái niệm và phương pháp bao gồm các công nghệ, hệ thống, các ràng buộc,… để giải quyết nhiệm vụ của đồ án.</w:t>
      </w:r>
    </w:p>
    <w:p>
      <w:pPr>
        <w:pStyle w:val="6"/>
        <w:spacing w:before="126"/>
      </w:pPr>
      <w:r>
        <w:t>Chương 3: Thiết kế</w:t>
      </w:r>
    </w:p>
    <w:p>
      <w:pPr>
        <w:pStyle w:val="9"/>
        <w:spacing w:before="3"/>
        <w:rPr>
          <w:b/>
          <w:sz w:val="23"/>
        </w:rPr>
      </w:pPr>
    </w:p>
    <w:p>
      <w:pPr>
        <w:pStyle w:val="9"/>
        <w:spacing w:line="360" w:lineRule="auto"/>
        <w:ind w:left="1103" w:right="665" w:firstLine="561"/>
      </w:pPr>
      <w:r>
        <w:t>Bao gồm các tài liệu liên quan đến thiết kế hệ thống như : thiết kế dữ liệu, thiết kế giao diện.</w:t>
      </w:r>
    </w:p>
    <w:p>
      <w:pPr>
        <w:pStyle w:val="6"/>
        <w:spacing w:before="121"/>
      </w:pPr>
      <w:r>
        <w:t>Chương 4: Kết quả thưc nghiệm</w:t>
      </w:r>
    </w:p>
    <w:p>
      <w:pPr>
        <w:pStyle w:val="9"/>
        <w:spacing w:before="5"/>
        <w:rPr>
          <w:b/>
          <w:sz w:val="23"/>
        </w:rPr>
      </w:pPr>
    </w:p>
    <w:p>
      <w:pPr>
        <w:pStyle w:val="9"/>
        <w:ind w:left="1674"/>
      </w:pPr>
      <w:r>
        <w:t>Chạy thử wed quản lý khách sạn trên eclip</w:t>
      </w:r>
    </w:p>
    <w:p>
      <w:pPr>
        <w:pStyle w:val="9"/>
        <w:spacing w:before="5"/>
        <w:rPr>
          <w:sz w:val="23"/>
        </w:rPr>
      </w:pPr>
    </w:p>
    <w:p>
      <w:pPr>
        <w:pStyle w:val="6"/>
      </w:pPr>
      <w:r>
        <w:t>Chương 5: Kết luận và kiến nghị</w:t>
      </w:r>
    </w:p>
    <w:p>
      <w:pPr>
        <w:pStyle w:val="9"/>
        <w:spacing w:before="3"/>
        <w:rPr>
          <w:b/>
          <w:sz w:val="23"/>
        </w:rPr>
      </w:pPr>
    </w:p>
    <w:p>
      <w:pPr>
        <w:pStyle w:val="9"/>
        <w:spacing w:line="360" w:lineRule="auto"/>
        <w:ind w:left="1103" w:right="790" w:firstLine="561"/>
      </w:pPr>
      <w:r>
        <w:t>Những kết luận chung, tóm tắt những kết quả đạt được và đề xuất các hướng phát triển đề</w:t>
      </w:r>
      <w:r>
        <w:rPr>
          <w:spacing w:val="-2"/>
        </w:rPr>
        <w:t xml:space="preserve"> </w:t>
      </w:r>
      <w:r>
        <w:t>tài.</w:t>
      </w:r>
    </w:p>
    <w:p>
      <w:pPr>
        <w:pStyle w:val="9"/>
        <w:rPr>
          <w:sz w:val="28"/>
        </w:rPr>
      </w:pPr>
    </w:p>
    <w:p>
      <w:pPr>
        <w:pStyle w:val="9"/>
        <w:spacing w:before="1"/>
        <w:rPr>
          <w:sz w:val="32"/>
        </w:rPr>
      </w:pPr>
    </w:p>
    <w:p>
      <w:pPr>
        <w:pStyle w:val="3"/>
        <w:spacing w:before="1"/>
      </w:pPr>
      <w:bookmarkStart w:id="18" w:name="_bookmark6"/>
      <w:bookmarkEnd w:id="18"/>
      <w:r>
        <w:t>CHƯƠNG 2. CƠ SỞ LÝ THUYẾT</w:t>
      </w:r>
    </w:p>
    <w:p>
      <w:pPr>
        <w:pStyle w:val="4"/>
        <w:numPr>
          <w:ilvl w:val="1"/>
          <w:numId w:val="8"/>
        </w:numPr>
        <w:tabs>
          <w:tab w:val="left" w:pos="1032"/>
        </w:tabs>
        <w:spacing w:before="303" w:after="0" w:line="240" w:lineRule="auto"/>
        <w:ind w:left="1031" w:right="0" w:hanging="491"/>
        <w:jc w:val="left"/>
      </w:pPr>
      <w:bookmarkStart w:id="19" w:name="2.1. Các khái niệm và cơ chế hoạt động"/>
      <w:bookmarkEnd w:id="19"/>
      <w:bookmarkStart w:id="20" w:name="_bookmark7"/>
      <w:bookmarkEnd w:id="20"/>
      <w:bookmarkStart w:id="21" w:name="_bookmark7"/>
      <w:bookmarkEnd w:id="21"/>
      <w:r>
        <w:t>Các khái niệm và cơ chế hoạt</w:t>
      </w:r>
      <w:r>
        <w:rPr>
          <w:spacing w:val="-11"/>
        </w:rPr>
        <w:t xml:space="preserve"> </w:t>
      </w:r>
      <w:r>
        <w:t>động</w:t>
      </w:r>
    </w:p>
    <w:p>
      <w:pPr>
        <w:pStyle w:val="5"/>
        <w:numPr>
          <w:ilvl w:val="2"/>
          <w:numId w:val="8"/>
        </w:numPr>
        <w:tabs>
          <w:tab w:val="left" w:pos="1240"/>
        </w:tabs>
        <w:spacing w:before="201" w:after="0" w:line="240" w:lineRule="auto"/>
        <w:ind w:left="1240" w:right="0" w:hanging="699"/>
        <w:jc w:val="left"/>
      </w:pPr>
      <w:bookmarkStart w:id="22" w:name="_bookmark8"/>
      <w:bookmarkEnd w:id="22"/>
      <w:bookmarkStart w:id="23" w:name="2.1.1. Công nghệ Java: Spring MVC (Sprin"/>
      <w:bookmarkEnd w:id="23"/>
      <w:bookmarkStart w:id="24" w:name="_bookmark8"/>
      <w:bookmarkEnd w:id="24"/>
      <w:r>
        <w:t>Công nghệ Java: Spring MVC (Spring Web</w:t>
      </w:r>
      <w:r>
        <w:rPr>
          <w:spacing w:val="-9"/>
        </w:rPr>
        <w:t xml:space="preserve"> </w:t>
      </w:r>
      <w:r>
        <w:t>MVC)</w:t>
      </w:r>
    </w:p>
    <w:p>
      <w:pPr>
        <w:pStyle w:val="17"/>
        <w:numPr>
          <w:ilvl w:val="3"/>
          <w:numId w:val="8"/>
        </w:numPr>
        <w:tabs>
          <w:tab w:val="left" w:pos="1387"/>
        </w:tabs>
        <w:spacing w:before="200" w:after="0" w:line="240" w:lineRule="auto"/>
        <w:ind w:left="1386" w:right="0" w:hanging="846"/>
        <w:jc w:val="both"/>
        <w:rPr>
          <w:sz w:val="26"/>
        </w:rPr>
      </w:pPr>
      <w:bookmarkStart w:id="25" w:name="2.1.1.1. Khái niệm của Spring MVC"/>
      <w:bookmarkEnd w:id="25"/>
      <w:bookmarkStart w:id="26" w:name="2.1.1.1. Khái niệm của Spring MVC"/>
      <w:bookmarkEnd w:id="26"/>
      <w:r>
        <w:rPr>
          <w:sz w:val="26"/>
        </w:rPr>
        <w:t>Khái niệm của Spring</w:t>
      </w:r>
      <w:r>
        <w:rPr>
          <w:spacing w:val="-2"/>
          <w:sz w:val="26"/>
        </w:rPr>
        <w:t xml:space="preserve"> </w:t>
      </w:r>
      <w:r>
        <w:rPr>
          <w:sz w:val="26"/>
        </w:rPr>
        <w:t>MVC</w:t>
      </w:r>
    </w:p>
    <w:p>
      <w:pPr>
        <w:pStyle w:val="9"/>
        <w:spacing w:before="150" w:line="360" w:lineRule="auto"/>
        <w:ind w:left="541" w:right="616" w:firstLine="561"/>
        <w:jc w:val="both"/>
      </w:pPr>
      <w:r>
        <w:t>Spring framework  là nền tảng mã nguồn mở. Nó cung cấp cơ sở hạ tầng toàn  diện để phát triển ứng dụng Java một cách mạnh mẽ, rất dễ dàng và nhanh chóng. Spring framework được tạo bởi Rod Johnson và được giới thiệu vào tháng 6 năm 2003. Spring</w:t>
      </w:r>
      <w:r>
        <w:rPr>
          <w:spacing w:val="33"/>
        </w:rPr>
        <w:t xml:space="preserve"> </w:t>
      </w:r>
      <w:r>
        <w:t>là</w:t>
      </w:r>
      <w:r>
        <w:rPr>
          <w:spacing w:val="31"/>
        </w:rPr>
        <w:t xml:space="preserve"> </w:t>
      </w:r>
      <w:r>
        <w:t>framework</w:t>
      </w:r>
      <w:r>
        <w:rPr>
          <w:spacing w:val="33"/>
        </w:rPr>
        <w:t xml:space="preserve"> </w:t>
      </w:r>
      <w:r>
        <w:t>phát</w:t>
      </w:r>
      <w:r>
        <w:rPr>
          <w:spacing w:val="34"/>
        </w:rPr>
        <w:t xml:space="preserve"> </w:t>
      </w:r>
      <w:r>
        <w:t>triển</w:t>
      </w:r>
      <w:r>
        <w:rPr>
          <w:spacing w:val="33"/>
        </w:rPr>
        <w:t xml:space="preserve"> </w:t>
      </w:r>
      <w:r>
        <w:t>ứng</w:t>
      </w:r>
      <w:r>
        <w:rPr>
          <w:spacing w:val="31"/>
        </w:rPr>
        <w:t xml:space="preserve"> </w:t>
      </w:r>
      <w:r>
        <w:t>dụng</w:t>
      </w:r>
      <w:r>
        <w:rPr>
          <w:spacing w:val="32"/>
        </w:rPr>
        <w:t xml:space="preserve"> </w:t>
      </w:r>
      <w:r>
        <w:t>Java</w:t>
      </w:r>
      <w:r>
        <w:rPr>
          <w:spacing w:val="34"/>
        </w:rPr>
        <w:t xml:space="preserve"> </w:t>
      </w:r>
      <w:r>
        <w:t>phổ</w:t>
      </w:r>
      <w:r>
        <w:rPr>
          <w:spacing w:val="33"/>
        </w:rPr>
        <w:t xml:space="preserve"> </w:t>
      </w:r>
      <w:r>
        <w:t>biến</w:t>
      </w:r>
      <w:r>
        <w:rPr>
          <w:spacing w:val="33"/>
        </w:rPr>
        <w:t xml:space="preserve"> </w:t>
      </w:r>
      <w:r>
        <w:t>nhất</w:t>
      </w:r>
      <w:r>
        <w:rPr>
          <w:spacing w:val="34"/>
        </w:rPr>
        <w:t xml:space="preserve"> </w:t>
      </w:r>
      <w:r>
        <w:t>đối</w:t>
      </w:r>
      <w:r>
        <w:rPr>
          <w:spacing w:val="31"/>
        </w:rPr>
        <w:t xml:space="preserve"> </w:t>
      </w:r>
      <w:r>
        <w:t>với</w:t>
      </w:r>
      <w:r>
        <w:rPr>
          <w:spacing w:val="31"/>
        </w:rPr>
        <w:t xml:space="preserve"> </w:t>
      </w:r>
      <w:r>
        <w:t>doanh</w:t>
      </w:r>
      <w:r>
        <w:rPr>
          <w:spacing w:val="36"/>
        </w:rPr>
        <w:t xml:space="preserve"> </w:t>
      </w:r>
      <w:r>
        <w:t>nghiệp,</w:t>
      </w:r>
    </w:p>
    <w:p>
      <w:pPr>
        <w:spacing w:after="0" w:line="360" w:lineRule="auto"/>
        <w:jc w:val="both"/>
        <w:sectPr>
          <w:pgSz w:w="11910" w:h="16840"/>
          <w:pgMar w:top="1040" w:right="440" w:bottom="1280" w:left="1160" w:header="0" w:footer="1088" w:gutter="0"/>
          <w:cols w:space="720" w:num="1"/>
        </w:sectPr>
      </w:pPr>
    </w:p>
    <w:p>
      <w:pPr>
        <w:pStyle w:val="9"/>
        <w:spacing w:before="75" w:line="360" w:lineRule="auto"/>
        <w:ind w:left="541" w:right="678"/>
        <w:jc w:val="both"/>
      </w:pPr>
      <w:r>
        <w:t>được hàng triệu nhà phát triển ứng dụng trên toàn thế giới sử dụng để tạo ra các sản phẩm phần mềm với hiệu suất cao, dễ dàng kiểm chứng, tái sử dụng mã.</w:t>
      </w:r>
    </w:p>
    <w:p>
      <w:pPr>
        <w:pStyle w:val="9"/>
        <w:spacing w:before="121" w:line="360" w:lineRule="auto"/>
        <w:ind w:left="541" w:right="678" w:firstLine="561"/>
        <w:jc w:val="both"/>
      </w:pPr>
      <w:r>
        <w:t>Spring MVC là một Framework mã nguồn mở của Spring, có các API cho phép việc xây dựng ứng dụng web được dễ dàng hơn và chuẩn hơn. Chuẩn hơn thể hiện ở chỗ mọi thành phần được tạo ra, cài đặt và vận hành tuân theo một chuẩn thiết kế thống</w:t>
      </w:r>
      <w:r>
        <w:rPr>
          <w:spacing w:val="-2"/>
        </w:rPr>
        <w:t xml:space="preserve"> </w:t>
      </w:r>
      <w:r>
        <w:t>nhất.</w:t>
      </w:r>
    </w:p>
    <w:p>
      <w:pPr>
        <w:pStyle w:val="9"/>
        <w:spacing w:before="119" w:line="360" w:lineRule="auto"/>
        <w:ind w:left="541" w:right="676" w:firstLine="561"/>
        <w:jc w:val="both"/>
      </w:pPr>
      <w:r>
        <w:drawing>
          <wp:anchor distT="0" distB="0" distL="0" distR="0" simplePos="0" relativeHeight="251659264" behindDoc="0" locked="0" layoutInCell="1" allowOverlap="1">
            <wp:simplePos x="0" y="0"/>
            <wp:positionH relativeFrom="page">
              <wp:posOffset>1080135</wp:posOffset>
            </wp:positionH>
            <wp:positionV relativeFrom="paragraph">
              <wp:posOffset>1005840</wp:posOffset>
            </wp:positionV>
            <wp:extent cx="5708650" cy="34994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5708337" cy="3499294"/>
                    </a:xfrm>
                    <a:prstGeom prst="rect">
                      <a:avLst/>
                    </a:prstGeom>
                  </pic:spPr>
                </pic:pic>
              </a:graphicData>
            </a:graphic>
          </wp:anchor>
        </w:drawing>
      </w:r>
      <w:r>
        <w:t>MVC lần lượt là ba chữ cái đầu tiên của ba từ Model, View và Controller. MVC là một mô hình ứng dụng mà ở đó các thành phần được phân tách ra thành các lớp riêng biệt với các nhiệm vụ đặc</w:t>
      </w:r>
      <w:r>
        <w:rPr>
          <w:spacing w:val="-2"/>
        </w:rPr>
        <w:t xml:space="preserve"> </w:t>
      </w:r>
      <w:r>
        <w:t>trưng.</w:t>
      </w:r>
    </w:p>
    <w:p>
      <w:pPr>
        <w:pStyle w:val="9"/>
        <w:spacing w:before="4"/>
        <w:rPr>
          <w:sz w:val="24"/>
        </w:rPr>
      </w:pPr>
    </w:p>
    <w:p>
      <w:pPr>
        <w:spacing w:before="0"/>
        <w:ind w:left="1289" w:right="1436" w:firstLine="0"/>
        <w:jc w:val="center"/>
        <w:rPr>
          <w:sz w:val="24"/>
        </w:rPr>
      </w:pPr>
      <w:r>
        <w:rPr>
          <w:sz w:val="24"/>
        </w:rPr>
        <w:t>Hình 2.1. Mô hình Spring MVC</w:t>
      </w:r>
    </w:p>
    <w:p>
      <w:pPr>
        <w:pStyle w:val="9"/>
        <w:spacing w:before="4"/>
        <w:rPr>
          <w:sz w:val="22"/>
        </w:rPr>
      </w:pPr>
    </w:p>
    <w:p>
      <w:pPr>
        <w:pStyle w:val="17"/>
        <w:numPr>
          <w:ilvl w:val="0"/>
          <w:numId w:val="9"/>
        </w:numPr>
        <w:tabs>
          <w:tab w:val="left" w:pos="1824"/>
        </w:tabs>
        <w:spacing w:before="1" w:after="0" w:line="360" w:lineRule="auto"/>
        <w:ind w:left="1823" w:right="678" w:hanging="360"/>
        <w:jc w:val="both"/>
        <w:rPr>
          <w:sz w:val="26"/>
        </w:rPr>
      </w:pPr>
      <w:r>
        <w:rPr>
          <w:sz w:val="26"/>
        </w:rPr>
        <w:t>View là lớp cho các thành phần có chức năng hiển thị, giao tiếp trực tiếp với người dùng. Nhiệm vụ của các thành phần trong View là trình bày các dữ liệu từ Model đến người dùng</w:t>
      </w:r>
      <w:r>
        <w:rPr>
          <w:spacing w:val="1"/>
          <w:sz w:val="26"/>
        </w:rPr>
        <w:t xml:space="preserve"> </w:t>
      </w:r>
      <w:r>
        <w:rPr>
          <w:sz w:val="26"/>
        </w:rPr>
        <w:t>cuối.</w:t>
      </w:r>
    </w:p>
    <w:p>
      <w:pPr>
        <w:pStyle w:val="17"/>
        <w:numPr>
          <w:ilvl w:val="0"/>
          <w:numId w:val="9"/>
        </w:numPr>
        <w:tabs>
          <w:tab w:val="left" w:pos="1824"/>
        </w:tabs>
        <w:spacing w:before="0" w:after="0" w:line="362" w:lineRule="auto"/>
        <w:ind w:left="1823" w:right="681" w:hanging="360"/>
        <w:jc w:val="both"/>
        <w:rPr>
          <w:sz w:val="26"/>
        </w:rPr>
      </w:pPr>
      <w:r>
        <w:rPr>
          <w:sz w:val="26"/>
        </w:rPr>
        <w:t>Model là các thành phần có khả năng lưu trữ và vận chuyển thông tin. Quá trình gửi dữ liệu vào Model sẽ được thực hiện bởi</w:t>
      </w:r>
      <w:r>
        <w:rPr>
          <w:spacing w:val="-1"/>
          <w:sz w:val="26"/>
        </w:rPr>
        <w:t xml:space="preserve"> </w:t>
      </w:r>
      <w:r>
        <w:rPr>
          <w:sz w:val="26"/>
        </w:rPr>
        <w:t>Controller.</w:t>
      </w:r>
    </w:p>
    <w:p>
      <w:pPr>
        <w:pStyle w:val="17"/>
        <w:numPr>
          <w:ilvl w:val="0"/>
          <w:numId w:val="9"/>
        </w:numPr>
        <w:tabs>
          <w:tab w:val="left" w:pos="1824"/>
        </w:tabs>
        <w:spacing w:before="0" w:after="0" w:line="360" w:lineRule="auto"/>
        <w:ind w:left="1823" w:right="678" w:hanging="360"/>
        <w:jc w:val="both"/>
        <w:rPr>
          <w:sz w:val="26"/>
        </w:rPr>
      </w:pPr>
      <w:r>
        <w:rPr>
          <w:sz w:val="26"/>
        </w:rPr>
        <w:t>Controller là các thành phần giúp cho việc xử lý logic các thao tác nghiệp vụ. Nhiệm vụ của Controller là lấy dữ liệu từ Model, xử lý dữ liệu, và cập nhật lại dữ liệu vào</w:t>
      </w:r>
      <w:r>
        <w:rPr>
          <w:spacing w:val="-1"/>
          <w:sz w:val="26"/>
        </w:rPr>
        <w:t xml:space="preserve"> </w:t>
      </w:r>
      <w:r>
        <w:rPr>
          <w:sz w:val="26"/>
        </w:rPr>
        <w:t>Model.</w:t>
      </w:r>
    </w:p>
    <w:p>
      <w:pPr>
        <w:spacing w:after="0" w:line="360" w:lineRule="auto"/>
        <w:jc w:val="both"/>
        <w:rPr>
          <w:sz w:val="26"/>
        </w:rPr>
        <w:sectPr>
          <w:pgSz w:w="11910" w:h="16840"/>
          <w:pgMar w:top="1040" w:right="440" w:bottom="1280" w:left="1160" w:header="0" w:footer="1088" w:gutter="0"/>
          <w:cols w:space="720" w:num="1"/>
        </w:sectPr>
      </w:pPr>
    </w:p>
    <w:p>
      <w:pPr>
        <w:pStyle w:val="9"/>
        <w:spacing w:before="75" w:line="360" w:lineRule="auto"/>
        <w:ind w:left="541" w:right="676" w:firstLine="561"/>
        <w:jc w:val="both"/>
      </w:pPr>
      <w:r>
        <w:t>Ta cụ thể hóa ý tưởng trên vào trong trường hợp của Spring MVC. Ở đây View sẽ là các trang html hay jsp giúp cho việc hiển thị dữ liệu lên trình duyệt. Dữ liệu được lấy ra từ Model là các POJO (Plain Old Java Object) hay ta còn gọi là các Domain Object. Cụ thể hơn, nó là các đối tượng có các thuộc tính có khả năng truyền dữ liệu trong các luồng nghiệp vụ của ứng dụng. Cuối cùng là Controller, là các lớp đặc biệt, có chứa các phương thức có khả năng nhận yêu cầu, xử lý yêu cầu, cập nhật dữ liệu,  và chuyển tiếp dữ liệu trong ứng</w:t>
      </w:r>
      <w:r>
        <w:rPr>
          <w:spacing w:val="-2"/>
        </w:rPr>
        <w:t xml:space="preserve"> </w:t>
      </w:r>
      <w:r>
        <w:t>dụng.</w:t>
      </w:r>
    </w:p>
    <w:p>
      <w:pPr>
        <w:pStyle w:val="17"/>
        <w:numPr>
          <w:ilvl w:val="3"/>
          <w:numId w:val="8"/>
        </w:numPr>
        <w:tabs>
          <w:tab w:val="left" w:pos="1387"/>
        </w:tabs>
        <w:spacing w:before="120" w:after="0" w:line="240" w:lineRule="auto"/>
        <w:ind w:left="1386" w:right="0" w:hanging="846"/>
        <w:jc w:val="both"/>
        <w:rPr>
          <w:sz w:val="26"/>
        </w:rPr>
      </w:pPr>
      <w:bookmarkStart w:id="27" w:name="2.1.1.2. Flow trong Spring MVC:"/>
      <w:bookmarkEnd w:id="27"/>
      <w:bookmarkStart w:id="28" w:name="2.1.1.2. Flow trong Spring MVC:"/>
      <w:bookmarkEnd w:id="28"/>
      <w:r>
        <w:rPr>
          <w:sz w:val="26"/>
        </w:rPr>
        <w:t>Flow trong Spring</w:t>
      </w:r>
      <w:r>
        <w:rPr>
          <w:spacing w:val="2"/>
          <w:sz w:val="26"/>
        </w:rPr>
        <w:t xml:space="preserve"> </w:t>
      </w:r>
      <w:r>
        <w:rPr>
          <w:sz w:val="26"/>
        </w:rPr>
        <w:t>MVC:</w:t>
      </w:r>
    </w:p>
    <w:p>
      <w:pPr>
        <w:pStyle w:val="9"/>
        <w:rPr>
          <w:sz w:val="20"/>
        </w:rPr>
      </w:pPr>
    </w:p>
    <w:p>
      <w:pPr>
        <w:pStyle w:val="9"/>
        <w:spacing w:before="5"/>
        <w:rPr>
          <w:sz w:val="16"/>
        </w:rPr>
      </w:pPr>
      <w:r>
        <w:drawing>
          <wp:anchor distT="0" distB="0" distL="0" distR="0" simplePos="0" relativeHeight="251659264" behindDoc="0" locked="0" layoutInCell="1" allowOverlap="1">
            <wp:simplePos x="0" y="0"/>
            <wp:positionH relativeFrom="page">
              <wp:posOffset>1132840</wp:posOffset>
            </wp:positionH>
            <wp:positionV relativeFrom="paragraph">
              <wp:posOffset>144780</wp:posOffset>
            </wp:positionV>
            <wp:extent cx="4935855" cy="30365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4935676" cy="3036379"/>
                    </a:xfrm>
                    <a:prstGeom prst="rect">
                      <a:avLst/>
                    </a:prstGeom>
                  </pic:spPr>
                </pic:pic>
              </a:graphicData>
            </a:graphic>
          </wp:anchor>
        </w:drawing>
      </w:r>
    </w:p>
    <w:p>
      <w:pPr>
        <w:pStyle w:val="9"/>
        <w:spacing w:before="5"/>
        <w:rPr>
          <w:sz w:val="29"/>
        </w:rPr>
      </w:pPr>
    </w:p>
    <w:p>
      <w:pPr>
        <w:spacing w:before="90"/>
        <w:ind w:left="1292" w:right="1436" w:firstLine="0"/>
        <w:jc w:val="center"/>
        <w:rPr>
          <w:sz w:val="24"/>
        </w:rPr>
      </w:pPr>
      <w:r>
        <w:rPr>
          <w:sz w:val="24"/>
        </w:rPr>
        <w:t>Hình 2.2. Flow trong Spring MVC</w:t>
      </w:r>
    </w:p>
    <w:p>
      <w:pPr>
        <w:pStyle w:val="9"/>
        <w:spacing w:before="7"/>
        <w:rPr>
          <w:sz w:val="22"/>
        </w:rPr>
      </w:pPr>
    </w:p>
    <w:p>
      <w:pPr>
        <w:pStyle w:val="17"/>
        <w:numPr>
          <w:ilvl w:val="4"/>
          <w:numId w:val="8"/>
        </w:numPr>
        <w:tabs>
          <w:tab w:val="left" w:pos="1823"/>
          <w:tab w:val="left" w:pos="1824"/>
        </w:tabs>
        <w:spacing w:before="0" w:after="0" w:line="360" w:lineRule="auto"/>
        <w:ind w:left="1823" w:right="678" w:hanging="360"/>
        <w:jc w:val="left"/>
        <w:rPr>
          <w:sz w:val="26"/>
        </w:rPr>
      </w:pPr>
      <w:r>
        <w:rPr>
          <w:sz w:val="26"/>
        </w:rPr>
        <w:t>Bất kỳ request nào tới ứng dụng web đều sẽ được gửi tới Front Controller (Dispatcher</w:t>
      </w:r>
      <w:r>
        <w:rPr>
          <w:spacing w:val="-1"/>
          <w:sz w:val="26"/>
        </w:rPr>
        <w:t xml:space="preserve"> </w:t>
      </w:r>
      <w:r>
        <w:rPr>
          <w:sz w:val="26"/>
        </w:rPr>
        <w:t>Servlet)</w:t>
      </w:r>
    </w:p>
    <w:p>
      <w:pPr>
        <w:pStyle w:val="17"/>
        <w:numPr>
          <w:ilvl w:val="4"/>
          <w:numId w:val="8"/>
        </w:numPr>
        <w:tabs>
          <w:tab w:val="left" w:pos="1823"/>
          <w:tab w:val="left" w:pos="1824"/>
        </w:tabs>
        <w:spacing w:before="121" w:after="0" w:line="357" w:lineRule="auto"/>
        <w:ind w:left="1823" w:right="678" w:hanging="360"/>
        <w:jc w:val="left"/>
        <w:rPr>
          <w:sz w:val="26"/>
        </w:rPr>
      </w:pPr>
      <w:r>
        <w:rPr>
          <w:sz w:val="26"/>
        </w:rPr>
        <w:t>Front Controller sẽ sử dụng Handler Mapping để biết được controller nào sẽ xử lý request</w:t>
      </w:r>
      <w:r>
        <w:rPr>
          <w:spacing w:val="1"/>
          <w:sz w:val="26"/>
        </w:rPr>
        <w:t xml:space="preserve"> </w:t>
      </w:r>
      <w:r>
        <w:rPr>
          <w:sz w:val="26"/>
        </w:rPr>
        <w:t>đó</w:t>
      </w:r>
    </w:p>
    <w:p>
      <w:pPr>
        <w:pStyle w:val="17"/>
        <w:numPr>
          <w:ilvl w:val="4"/>
          <w:numId w:val="8"/>
        </w:numPr>
        <w:tabs>
          <w:tab w:val="left" w:pos="1823"/>
          <w:tab w:val="left" w:pos="1824"/>
        </w:tabs>
        <w:spacing w:before="124" w:after="0" w:line="360" w:lineRule="auto"/>
        <w:ind w:left="1823" w:right="678" w:hanging="360"/>
        <w:jc w:val="left"/>
        <w:rPr>
          <w:sz w:val="26"/>
        </w:rPr>
      </w:pPr>
      <w:r>
        <w:rPr>
          <w:sz w:val="26"/>
        </w:rPr>
        <w:t>Controller nhận request, gọi tới các class service thích hợp để xử lý yêu cầu.</w:t>
      </w:r>
    </w:p>
    <w:p>
      <w:pPr>
        <w:pStyle w:val="17"/>
        <w:numPr>
          <w:ilvl w:val="4"/>
          <w:numId w:val="8"/>
        </w:numPr>
        <w:tabs>
          <w:tab w:val="left" w:pos="1823"/>
          <w:tab w:val="left" w:pos="1824"/>
        </w:tabs>
        <w:spacing w:before="121" w:after="0" w:line="360" w:lineRule="auto"/>
        <w:ind w:left="1823" w:right="678" w:hanging="360"/>
        <w:jc w:val="left"/>
        <w:rPr>
          <w:sz w:val="26"/>
        </w:rPr>
      </w:pPr>
      <w:r>
        <w:rPr>
          <w:sz w:val="26"/>
        </w:rPr>
        <w:t>Sau khi xử lý xong, Controller sẽ nhận được model từ tầng Service hoặc tầng</w:t>
      </w:r>
      <w:r>
        <w:rPr>
          <w:spacing w:val="-2"/>
          <w:sz w:val="26"/>
        </w:rPr>
        <w:t xml:space="preserve"> </w:t>
      </w:r>
      <w:r>
        <w:rPr>
          <w:sz w:val="26"/>
        </w:rPr>
        <w:t>DAO.</w:t>
      </w:r>
    </w:p>
    <w:p>
      <w:pPr>
        <w:spacing w:after="0" w:line="360" w:lineRule="auto"/>
        <w:jc w:val="left"/>
        <w:rPr>
          <w:sz w:val="26"/>
        </w:rPr>
        <w:sectPr>
          <w:pgSz w:w="11910" w:h="16840"/>
          <w:pgMar w:top="1040" w:right="440" w:bottom="1280" w:left="1160" w:header="0" w:footer="1088" w:gutter="0"/>
          <w:cols w:space="720" w:num="1"/>
        </w:sectPr>
      </w:pPr>
    </w:p>
    <w:p>
      <w:pPr>
        <w:pStyle w:val="17"/>
        <w:numPr>
          <w:ilvl w:val="4"/>
          <w:numId w:val="8"/>
        </w:numPr>
        <w:tabs>
          <w:tab w:val="left" w:pos="1823"/>
          <w:tab w:val="left" w:pos="1824"/>
        </w:tabs>
        <w:spacing w:before="75" w:after="0" w:line="360" w:lineRule="auto"/>
        <w:ind w:left="1823" w:right="676" w:hanging="360"/>
        <w:jc w:val="left"/>
        <w:rPr>
          <w:sz w:val="26"/>
        </w:rPr>
      </w:pPr>
      <w:r>
        <w:rPr>
          <w:sz w:val="26"/>
        </w:rPr>
        <w:t>Controller gửi model vừa nhận được tới Front Controller (Dispatcher Servlet)</w:t>
      </w:r>
    </w:p>
    <w:p>
      <w:pPr>
        <w:pStyle w:val="17"/>
        <w:numPr>
          <w:ilvl w:val="4"/>
          <w:numId w:val="8"/>
        </w:numPr>
        <w:tabs>
          <w:tab w:val="left" w:pos="1823"/>
          <w:tab w:val="left" w:pos="1824"/>
        </w:tabs>
        <w:spacing w:before="121" w:after="0" w:line="360" w:lineRule="auto"/>
        <w:ind w:left="1823" w:right="676" w:hanging="360"/>
        <w:jc w:val="left"/>
        <w:rPr>
          <w:sz w:val="26"/>
        </w:rPr>
      </w:pPr>
      <w:r>
        <w:rPr>
          <w:sz w:val="26"/>
        </w:rPr>
        <w:t>Dispatcher Servlet sẽ tìm các mẫu view, sử dụng view resolver và truyền model vào</w:t>
      </w:r>
      <w:r>
        <w:rPr>
          <w:spacing w:val="-3"/>
          <w:sz w:val="26"/>
        </w:rPr>
        <w:t xml:space="preserve"> </w:t>
      </w:r>
      <w:r>
        <w:rPr>
          <w:sz w:val="26"/>
        </w:rPr>
        <w:t>nó.</w:t>
      </w:r>
    </w:p>
    <w:p>
      <w:pPr>
        <w:pStyle w:val="17"/>
        <w:numPr>
          <w:ilvl w:val="4"/>
          <w:numId w:val="8"/>
        </w:numPr>
        <w:tabs>
          <w:tab w:val="left" w:pos="1823"/>
          <w:tab w:val="left" w:pos="1824"/>
        </w:tabs>
        <w:spacing w:before="118" w:after="0" w:line="360" w:lineRule="auto"/>
        <w:ind w:left="1823" w:right="678" w:hanging="360"/>
        <w:jc w:val="left"/>
        <w:rPr>
          <w:sz w:val="26"/>
        </w:rPr>
      </w:pPr>
      <w:r>
        <w:rPr>
          <w:sz w:val="26"/>
        </w:rPr>
        <w:t>View template, model, view page được build và gửi trả lại Front Controller</w:t>
      </w:r>
    </w:p>
    <w:p>
      <w:pPr>
        <w:pStyle w:val="17"/>
        <w:numPr>
          <w:ilvl w:val="4"/>
          <w:numId w:val="8"/>
        </w:numPr>
        <w:tabs>
          <w:tab w:val="left" w:pos="1823"/>
          <w:tab w:val="left" w:pos="1824"/>
        </w:tabs>
        <w:spacing w:before="121" w:after="0" w:line="360" w:lineRule="auto"/>
        <w:ind w:left="1823" w:right="680" w:hanging="360"/>
        <w:jc w:val="left"/>
        <w:rPr>
          <w:sz w:val="26"/>
        </w:rPr>
      </w:pPr>
      <w:r>
        <w:rPr>
          <w:sz w:val="26"/>
        </w:rPr>
        <w:t>Front Controller gửi một page view tới trình duyệt để hiển thị nó cho người</w:t>
      </w:r>
      <w:r>
        <w:rPr>
          <w:spacing w:val="-2"/>
          <w:sz w:val="26"/>
        </w:rPr>
        <w:t xml:space="preserve"> </w:t>
      </w:r>
      <w:r>
        <w:rPr>
          <w:sz w:val="26"/>
        </w:rPr>
        <w:t>dùng.</w:t>
      </w:r>
    </w:p>
    <w:p>
      <w:pPr>
        <w:pStyle w:val="17"/>
        <w:numPr>
          <w:ilvl w:val="3"/>
          <w:numId w:val="8"/>
        </w:numPr>
        <w:tabs>
          <w:tab w:val="left" w:pos="1387"/>
        </w:tabs>
        <w:spacing w:before="120" w:after="0" w:line="240" w:lineRule="auto"/>
        <w:ind w:left="1386" w:right="0" w:hanging="846"/>
        <w:jc w:val="left"/>
        <w:rPr>
          <w:sz w:val="26"/>
        </w:rPr>
      </w:pPr>
      <w:bookmarkStart w:id="29" w:name="2.1.1.3. Các lợi ích của Spring MVC"/>
      <w:bookmarkEnd w:id="29"/>
      <w:bookmarkStart w:id="30" w:name="2.1.1.3. Các lợi ích của Spring MVC"/>
      <w:bookmarkEnd w:id="30"/>
      <w:r>
        <w:rPr>
          <w:sz w:val="26"/>
        </w:rPr>
        <w:t>Các lợi ích của Spring</w:t>
      </w:r>
      <w:r>
        <w:rPr>
          <w:spacing w:val="4"/>
          <w:sz w:val="26"/>
        </w:rPr>
        <w:t xml:space="preserve"> </w:t>
      </w:r>
      <w:r>
        <w:rPr>
          <w:sz w:val="26"/>
        </w:rPr>
        <w:t>MVC</w:t>
      </w:r>
    </w:p>
    <w:p>
      <w:pPr>
        <w:pStyle w:val="17"/>
        <w:numPr>
          <w:ilvl w:val="4"/>
          <w:numId w:val="8"/>
        </w:numPr>
        <w:tabs>
          <w:tab w:val="left" w:pos="1823"/>
          <w:tab w:val="left" w:pos="1824"/>
        </w:tabs>
        <w:spacing w:before="150" w:after="0" w:line="240" w:lineRule="auto"/>
        <w:ind w:left="1823" w:right="0" w:hanging="361"/>
        <w:jc w:val="left"/>
        <w:rPr>
          <w:sz w:val="26"/>
        </w:rPr>
      </w:pPr>
      <w:r>
        <w:rPr>
          <w:sz w:val="26"/>
        </w:rPr>
        <w:t>Các tầng trong Spring MVC độc lập nên việc unit test dễ dàng</w:t>
      </w:r>
      <w:r>
        <w:rPr>
          <w:spacing w:val="1"/>
          <w:sz w:val="26"/>
        </w:rPr>
        <w:t xml:space="preserve"> </w:t>
      </w:r>
      <w:r>
        <w:rPr>
          <w:sz w:val="26"/>
        </w:rPr>
        <w:t>hơn.</w:t>
      </w:r>
    </w:p>
    <w:p>
      <w:pPr>
        <w:pStyle w:val="9"/>
        <w:spacing w:before="5"/>
        <w:rPr>
          <w:sz w:val="23"/>
        </w:rPr>
      </w:pPr>
    </w:p>
    <w:p>
      <w:pPr>
        <w:pStyle w:val="17"/>
        <w:numPr>
          <w:ilvl w:val="4"/>
          <w:numId w:val="8"/>
        </w:numPr>
        <w:tabs>
          <w:tab w:val="left" w:pos="1823"/>
          <w:tab w:val="left" w:pos="1824"/>
        </w:tabs>
        <w:spacing w:before="1" w:after="0" w:line="360" w:lineRule="auto"/>
        <w:ind w:left="1823" w:right="680" w:hanging="360"/>
        <w:jc w:val="left"/>
        <w:rPr>
          <w:sz w:val="26"/>
        </w:rPr>
      </w:pPr>
      <w:r>
        <w:rPr>
          <w:sz w:val="26"/>
        </w:rPr>
        <w:t>Phần view có thể tích hợp với nhiều Framework về UI như JSF, Freemarker,</w:t>
      </w:r>
      <w:r>
        <w:rPr>
          <w:spacing w:val="-2"/>
          <w:sz w:val="26"/>
        </w:rPr>
        <w:t xml:space="preserve"> </w:t>
      </w:r>
      <w:r>
        <w:rPr>
          <w:sz w:val="26"/>
        </w:rPr>
        <w:t>Themeleaf,…</w:t>
      </w:r>
    </w:p>
    <w:p>
      <w:pPr>
        <w:pStyle w:val="17"/>
        <w:numPr>
          <w:ilvl w:val="4"/>
          <w:numId w:val="8"/>
        </w:numPr>
        <w:tabs>
          <w:tab w:val="left" w:pos="1823"/>
          <w:tab w:val="left" w:pos="1824"/>
        </w:tabs>
        <w:spacing w:before="118" w:after="0" w:line="360" w:lineRule="auto"/>
        <w:ind w:left="1823" w:right="678" w:hanging="360"/>
        <w:jc w:val="left"/>
        <w:rPr>
          <w:sz w:val="26"/>
        </w:rPr>
      </w:pPr>
      <w:r>
        <w:rPr>
          <w:sz w:val="26"/>
        </w:rPr>
        <w:t>Spring MVC dựa trên các POJO class nên các hành động của nó khá đơn giản</w:t>
      </w:r>
    </w:p>
    <w:p>
      <w:pPr>
        <w:pStyle w:val="17"/>
        <w:numPr>
          <w:ilvl w:val="4"/>
          <w:numId w:val="8"/>
        </w:numPr>
        <w:tabs>
          <w:tab w:val="left" w:pos="1823"/>
          <w:tab w:val="left" w:pos="1824"/>
        </w:tabs>
        <w:spacing w:before="121" w:after="0" w:line="360" w:lineRule="auto"/>
        <w:ind w:left="1823" w:right="681" w:hanging="360"/>
        <w:jc w:val="left"/>
        <w:rPr>
          <w:sz w:val="26"/>
        </w:rPr>
      </w:pPr>
      <w:r>
        <w:rPr>
          <w:sz w:val="26"/>
        </w:rPr>
        <w:t>Hỗ trợ cả Annotation và XML config giúp việc phát triển nhanh hơn và sạch</w:t>
      </w:r>
      <w:r>
        <w:rPr>
          <w:spacing w:val="-2"/>
          <w:sz w:val="26"/>
        </w:rPr>
        <w:t xml:space="preserve"> </w:t>
      </w:r>
      <w:r>
        <w:rPr>
          <w:sz w:val="26"/>
        </w:rPr>
        <w:t>hơn.</w:t>
      </w:r>
    </w:p>
    <w:p>
      <w:pPr>
        <w:pStyle w:val="17"/>
        <w:numPr>
          <w:ilvl w:val="4"/>
          <w:numId w:val="8"/>
        </w:numPr>
        <w:tabs>
          <w:tab w:val="left" w:pos="1823"/>
          <w:tab w:val="left" w:pos="1824"/>
        </w:tabs>
        <w:spacing w:before="120" w:after="0" w:line="360" w:lineRule="auto"/>
        <w:ind w:left="1823" w:right="680" w:hanging="360"/>
        <w:jc w:val="left"/>
        <w:rPr>
          <w:sz w:val="26"/>
        </w:rPr>
      </w:pPr>
      <w:r>
        <w:rPr>
          <w:sz w:val="26"/>
        </w:rPr>
        <w:t>Cung cấp việc phân chia một cách rõ ràng, linh hoạt giữa controller, service, data acces</w:t>
      </w:r>
      <w:r>
        <w:rPr>
          <w:spacing w:val="3"/>
          <w:sz w:val="26"/>
        </w:rPr>
        <w:t xml:space="preserve"> </w:t>
      </w:r>
      <w:r>
        <w:rPr>
          <w:sz w:val="26"/>
        </w:rPr>
        <w:t>layer.</w:t>
      </w:r>
    </w:p>
    <w:p>
      <w:pPr>
        <w:pStyle w:val="5"/>
        <w:numPr>
          <w:ilvl w:val="2"/>
          <w:numId w:val="8"/>
        </w:numPr>
        <w:tabs>
          <w:tab w:val="left" w:pos="1240"/>
        </w:tabs>
        <w:spacing w:before="119" w:after="0" w:line="240" w:lineRule="auto"/>
        <w:ind w:left="1240" w:right="0" w:hanging="699"/>
        <w:jc w:val="left"/>
      </w:pPr>
      <w:bookmarkStart w:id="31" w:name="2.1.2. JSP (JavaServer Pages)"/>
      <w:bookmarkEnd w:id="31"/>
      <w:bookmarkStart w:id="32" w:name="_bookmark9"/>
      <w:bookmarkEnd w:id="32"/>
      <w:bookmarkStart w:id="33" w:name="_bookmark9"/>
      <w:bookmarkEnd w:id="33"/>
      <w:r>
        <w:t>JSP (JavaServer</w:t>
      </w:r>
      <w:r>
        <w:rPr>
          <w:spacing w:val="-4"/>
        </w:rPr>
        <w:t xml:space="preserve"> </w:t>
      </w:r>
      <w:r>
        <w:t>Pages)</w:t>
      </w:r>
    </w:p>
    <w:p>
      <w:pPr>
        <w:pStyle w:val="17"/>
        <w:numPr>
          <w:ilvl w:val="3"/>
          <w:numId w:val="8"/>
        </w:numPr>
        <w:tabs>
          <w:tab w:val="left" w:pos="1387"/>
        </w:tabs>
        <w:spacing w:before="203" w:after="0" w:line="240" w:lineRule="auto"/>
        <w:ind w:left="1386" w:right="0" w:hanging="846"/>
        <w:jc w:val="both"/>
        <w:rPr>
          <w:sz w:val="26"/>
        </w:rPr>
      </w:pPr>
      <w:bookmarkStart w:id="34" w:name="2.1.2.1. Khái niệm"/>
      <w:bookmarkEnd w:id="34"/>
      <w:bookmarkStart w:id="35" w:name="2.1.2.1. Khái niệm"/>
      <w:bookmarkEnd w:id="35"/>
      <w:r>
        <w:rPr>
          <w:sz w:val="26"/>
        </w:rPr>
        <w:t>Khái</w:t>
      </w:r>
      <w:r>
        <w:rPr>
          <w:spacing w:val="-2"/>
          <w:sz w:val="26"/>
        </w:rPr>
        <w:t xml:space="preserve"> </w:t>
      </w:r>
      <w:r>
        <w:rPr>
          <w:sz w:val="26"/>
        </w:rPr>
        <w:t>niệm</w:t>
      </w:r>
    </w:p>
    <w:p>
      <w:pPr>
        <w:spacing w:before="148" w:line="360" w:lineRule="auto"/>
        <w:ind w:left="541" w:right="668" w:firstLine="561"/>
        <w:jc w:val="both"/>
        <w:rPr>
          <w:sz w:val="26"/>
        </w:rPr>
      </w:pPr>
      <w:r>
        <w:rPr>
          <w:sz w:val="26"/>
        </w:rPr>
        <w:t xml:space="preserve">JSP là viết tắt của JavaServer Pages là một công nghệ để phát triển các trang web động. </w:t>
      </w:r>
      <w:r>
        <w:rPr>
          <w:sz w:val="27"/>
        </w:rPr>
        <w:t xml:space="preserve">Đây là một tính năng được phát triển bởi Sun Microsystems để cải tiến cho Servlets, che đậy tất cả các lỗ hổng của Servlets. </w:t>
      </w:r>
      <w:r>
        <w:rPr>
          <w:sz w:val="26"/>
        </w:rPr>
        <w:t>JSP giúp các nhà phát triển nhúng java code vào các trang HTML bằng cách sử dụng các thẻ JSP đặc biệt.</w:t>
      </w:r>
    </w:p>
    <w:p>
      <w:pPr>
        <w:pStyle w:val="9"/>
        <w:spacing w:before="120" w:line="360" w:lineRule="auto"/>
        <w:ind w:left="541" w:right="676" w:firstLine="561"/>
        <w:jc w:val="both"/>
      </w:pPr>
      <w:r>
        <w:t>JSP là một kiểu Java servlet được thiết kế để tạo ra giao diện người dùng cho một ứng dụng Java web. Các nhà phát triển web viết các JSP như các tệp văn bản kết hợp mã HTML hoặc XHTML, các phần tử XML, các action và lệnh JSP.</w:t>
      </w:r>
    </w:p>
    <w:p>
      <w:pPr>
        <w:spacing w:after="0" w:line="360" w:lineRule="auto"/>
        <w:jc w:val="both"/>
        <w:sectPr>
          <w:pgSz w:w="11910" w:h="16840"/>
          <w:pgMar w:top="1040" w:right="440" w:bottom="1280" w:left="1160" w:header="0" w:footer="1088" w:gutter="0"/>
          <w:cols w:space="720" w:num="1"/>
        </w:sectPr>
      </w:pPr>
    </w:p>
    <w:p>
      <w:pPr>
        <w:pStyle w:val="9"/>
        <w:spacing w:before="75" w:line="360" w:lineRule="auto"/>
        <w:ind w:left="541" w:right="678" w:firstLine="561"/>
        <w:jc w:val="both"/>
      </w:pPr>
      <w:r>
        <w:t>Sử dụng JSP, bạn có thể thu thập dữ liệu đầu vào từ người dùng thông qua các Form của trang web, trình bày các bản ghi từ một cơ sở dữ liệu hoặc một nguồn khác, và tạo các trang web động.</w:t>
      </w:r>
    </w:p>
    <w:p>
      <w:pPr>
        <w:pStyle w:val="9"/>
        <w:spacing w:before="121" w:line="360" w:lineRule="auto"/>
        <w:ind w:left="541" w:right="679" w:firstLine="561"/>
        <w:jc w:val="both"/>
      </w:pPr>
      <w:r>
        <w:t>Các thẻ JSP có thể được sử dụng cho nhiều mục đích khác nhau, chẳng hạn như truy xuất thông tin từ cơ sở dữ liệu hoặc đăng ký mới, truy cập các thành phần JavaBeans, kiểm soát giữa các trang và chia sẻ thông tin giữa các request, các trang,...</w:t>
      </w:r>
    </w:p>
    <w:p>
      <w:pPr>
        <w:pStyle w:val="9"/>
        <w:spacing w:before="119"/>
        <w:ind w:left="1103"/>
        <w:jc w:val="both"/>
      </w:pPr>
      <w:r>
        <w:t>Vị trí của JSP trong một ứng dụng web:</w:t>
      </w:r>
    </w:p>
    <w:p>
      <w:pPr>
        <w:pStyle w:val="9"/>
        <w:rPr>
          <w:sz w:val="20"/>
        </w:rPr>
      </w:pPr>
    </w:p>
    <w:p>
      <w:pPr>
        <w:pStyle w:val="9"/>
        <w:spacing w:before="10"/>
        <w:rPr>
          <w:sz w:val="18"/>
        </w:rPr>
      </w:pPr>
      <w:r>
        <w:drawing>
          <wp:anchor distT="0" distB="0" distL="0" distR="0" simplePos="0" relativeHeight="251659264" behindDoc="0" locked="0" layoutInCell="1" allowOverlap="1">
            <wp:simplePos x="0" y="0"/>
            <wp:positionH relativeFrom="page">
              <wp:posOffset>1149350</wp:posOffset>
            </wp:positionH>
            <wp:positionV relativeFrom="paragraph">
              <wp:posOffset>162560</wp:posOffset>
            </wp:positionV>
            <wp:extent cx="5554345" cy="30175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5554176" cy="3017520"/>
                    </a:xfrm>
                    <a:prstGeom prst="rect">
                      <a:avLst/>
                    </a:prstGeom>
                  </pic:spPr>
                </pic:pic>
              </a:graphicData>
            </a:graphic>
          </wp:anchor>
        </w:drawing>
      </w:r>
    </w:p>
    <w:p>
      <w:pPr>
        <w:pStyle w:val="9"/>
        <w:rPr>
          <w:sz w:val="20"/>
        </w:rPr>
      </w:pPr>
    </w:p>
    <w:p>
      <w:pPr>
        <w:pStyle w:val="9"/>
        <w:spacing w:before="9"/>
        <w:rPr>
          <w:sz w:val="21"/>
        </w:rPr>
      </w:pPr>
    </w:p>
    <w:p>
      <w:pPr>
        <w:spacing w:before="1"/>
        <w:ind w:left="1292" w:right="1436" w:firstLine="0"/>
        <w:jc w:val="center"/>
        <w:rPr>
          <w:sz w:val="24"/>
        </w:rPr>
      </w:pPr>
      <w:r>
        <w:rPr>
          <w:sz w:val="24"/>
        </w:rPr>
        <w:t>Hình 2.3. Vị trí JSP trong một ứng dụng web</w:t>
      </w:r>
    </w:p>
    <w:p>
      <w:pPr>
        <w:pStyle w:val="9"/>
        <w:spacing w:before="4"/>
        <w:rPr>
          <w:sz w:val="22"/>
        </w:rPr>
      </w:pPr>
    </w:p>
    <w:p>
      <w:pPr>
        <w:pStyle w:val="17"/>
        <w:numPr>
          <w:ilvl w:val="3"/>
          <w:numId w:val="8"/>
        </w:numPr>
        <w:tabs>
          <w:tab w:val="left" w:pos="1387"/>
        </w:tabs>
        <w:spacing w:before="0" w:after="0" w:line="240" w:lineRule="auto"/>
        <w:ind w:left="1386" w:right="0" w:hanging="846"/>
        <w:jc w:val="left"/>
        <w:rPr>
          <w:sz w:val="26"/>
        </w:rPr>
      </w:pPr>
      <w:bookmarkStart w:id="36" w:name="2.1.2.2. Đánh giá"/>
      <w:bookmarkEnd w:id="36"/>
      <w:bookmarkStart w:id="37" w:name="2.1.2.2. Đánh giá"/>
      <w:bookmarkEnd w:id="37"/>
      <w:r>
        <w:rPr>
          <w:sz w:val="26"/>
        </w:rPr>
        <w:t>Đánh</w:t>
      </w:r>
      <w:r>
        <w:rPr>
          <w:spacing w:val="-2"/>
          <w:sz w:val="26"/>
        </w:rPr>
        <w:t xml:space="preserve"> </w:t>
      </w:r>
      <w:r>
        <w:rPr>
          <w:sz w:val="26"/>
        </w:rPr>
        <w:t>giá</w:t>
      </w:r>
    </w:p>
    <w:p>
      <w:pPr>
        <w:pStyle w:val="6"/>
        <w:spacing w:before="150"/>
        <w:ind w:left="1103"/>
      </w:pPr>
      <w:bookmarkStart w:id="38" w:name="Ưu điểm:"/>
      <w:bookmarkEnd w:id="38"/>
      <w:r>
        <w:t>Ưu điểm:</w:t>
      </w:r>
    </w:p>
    <w:p>
      <w:pPr>
        <w:pStyle w:val="9"/>
        <w:spacing w:before="1"/>
        <w:rPr>
          <w:b/>
          <w:sz w:val="14"/>
        </w:rPr>
      </w:pPr>
    </w:p>
    <w:p>
      <w:pPr>
        <w:pStyle w:val="17"/>
        <w:numPr>
          <w:ilvl w:val="4"/>
          <w:numId w:val="8"/>
        </w:numPr>
        <w:tabs>
          <w:tab w:val="left" w:pos="1824"/>
        </w:tabs>
        <w:spacing w:before="88" w:after="0" w:line="360" w:lineRule="auto"/>
        <w:ind w:left="1823" w:right="678" w:hanging="360"/>
        <w:jc w:val="both"/>
        <w:rPr>
          <w:sz w:val="26"/>
        </w:rPr>
      </w:pPr>
      <w:r>
        <w:rPr>
          <w:sz w:val="26"/>
        </w:rPr>
        <w:t>Với một phần mở rộng cho Java servlet, JSP có thể sử dụng mọi tính năng của Java Servlet. Ngoài ra, các thẻ tùy chỉnh có thể được sử dụng cùng với nó.</w:t>
      </w:r>
    </w:p>
    <w:p>
      <w:pPr>
        <w:pStyle w:val="9"/>
        <w:spacing w:before="4"/>
        <w:rPr>
          <w:sz w:val="24"/>
        </w:rPr>
      </w:pPr>
    </w:p>
    <w:p>
      <w:pPr>
        <w:pStyle w:val="17"/>
        <w:numPr>
          <w:ilvl w:val="4"/>
          <w:numId w:val="8"/>
        </w:numPr>
        <w:tabs>
          <w:tab w:val="left" w:pos="1824"/>
        </w:tabs>
        <w:spacing w:before="0" w:after="0" w:line="357" w:lineRule="auto"/>
        <w:ind w:left="1823" w:right="683" w:hanging="360"/>
        <w:jc w:val="both"/>
        <w:rPr>
          <w:sz w:val="26"/>
        </w:rPr>
      </w:pPr>
      <w:r>
        <w:rPr>
          <w:sz w:val="26"/>
        </w:rPr>
        <w:t>Không cần phải biên dịch lại JSP khi thay đổi. Các thay đổi tự động xuất hiện khi chạy.</w:t>
      </w:r>
    </w:p>
    <w:p>
      <w:pPr>
        <w:pStyle w:val="9"/>
        <w:spacing w:before="9"/>
        <w:rPr>
          <w:sz w:val="24"/>
        </w:rPr>
      </w:pPr>
    </w:p>
    <w:p>
      <w:pPr>
        <w:pStyle w:val="17"/>
        <w:numPr>
          <w:ilvl w:val="4"/>
          <w:numId w:val="8"/>
        </w:numPr>
        <w:tabs>
          <w:tab w:val="left" w:pos="1823"/>
          <w:tab w:val="left" w:pos="1824"/>
        </w:tabs>
        <w:spacing w:before="0" w:after="0" w:line="240" w:lineRule="auto"/>
        <w:ind w:left="1823" w:right="0" w:hanging="361"/>
        <w:jc w:val="left"/>
        <w:rPr>
          <w:sz w:val="26"/>
        </w:rPr>
      </w:pPr>
      <w:r>
        <w:rPr>
          <w:sz w:val="26"/>
        </w:rPr>
        <w:t>Các thẻ được sử dụng rất dễ hiểu và viết.</w:t>
      </w:r>
    </w:p>
    <w:p>
      <w:pPr>
        <w:spacing w:after="0" w:line="240" w:lineRule="auto"/>
        <w:jc w:val="left"/>
        <w:rPr>
          <w:sz w:val="26"/>
        </w:rPr>
        <w:sectPr>
          <w:pgSz w:w="11910" w:h="16840"/>
          <w:pgMar w:top="1040" w:right="440" w:bottom="1280" w:left="1160" w:header="0" w:footer="1088" w:gutter="0"/>
          <w:cols w:space="720" w:num="1"/>
        </w:sectPr>
      </w:pPr>
    </w:p>
    <w:p>
      <w:pPr>
        <w:pStyle w:val="17"/>
        <w:numPr>
          <w:ilvl w:val="4"/>
          <w:numId w:val="8"/>
        </w:numPr>
        <w:tabs>
          <w:tab w:val="left" w:pos="1823"/>
          <w:tab w:val="left" w:pos="1824"/>
        </w:tabs>
        <w:spacing w:before="75" w:after="0" w:line="360" w:lineRule="auto"/>
        <w:ind w:left="1823" w:right="681" w:hanging="360"/>
        <w:jc w:val="left"/>
        <w:rPr>
          <w:sz w:val="26"/>
        </w:rPr>
      </w:pPr>
      <w:r>
        <w:rPr>
          <w:sz w:val="26"/>
        </w:rPr>
        <w:t>Hỗ trợ Java API, giờ đây bạn có thể dễ dàng sử dụng và tích hợp với mã HTML.</w:t>
      </w:r>
    </w:p>
    <w:p>
      <w:pPr>
        <w:pStyle w:val="9"/>
        <w:spacing w:before="3"/>
        <w:rPr>
          <w:sz w:val="24"/>
        </w:rPr>
      </w:pPr>
    </w:p>
    <w:p>
      <w:pPr>
        <w:pStyle w:val="17"/>
        <w:numPr>
          <w:ilvl w:val="4"/>
          <w:numId w:val="8"/>
        </w:numPr>
        <w:tabs>
          <w:tab w:val="left" w:pos="1823"/>
          <w:tab w:val="left" w:pos="1824"/>
        </w:tabs>
        <w:spacing w:before="0" w:after="0" w:line="360" w:lineRule="auto"/>
        <w:ind w:left="1823" w:right="680" w:hanging="360"/>
        <w:jc w:val="left"/>
        <w:rPr>
          <w:sz w:val="26"/>
        </w:rPr>
      </w:pPr>
      <w:r>
        <w:rPr>
          <w:sz w:val="26"/>
        </w:rPr>
        <w:t>Các kết quả thu được có định dạng HTML, do đó có thể được mở trên mọi trình</w:t>
      </w:r>
      <w:r>
        <w:rPr>
          <w:spacing w:val="1"/>
          <w:sz w:val="26"/>
        </w:rPr>
        <w:t xml:space="preserve"> </w:t>
      </w:r>
      <w:r>
        <w:rPr>
          <w:sz w:val="26"/>
        </w:rPr>
        <w:t>duyệt.</w:t>
      </w:r>
    </w:p>
    <w:p>
      <w:pPr>
        <w:pStyle w:val="9"/>
        <w:spacing w:before="6"/>
        <w:rPr>
          <w:sz w:val="24"/>
        </w:rPr>
      </w:pPr>
    </w:p>
    <w:p>
      <w:pPr>
        <w:pStyle w:val="17"/>
        <w:numPr>
          <w:ilvl w:val="4"/>
          <w:numId w:val="8"/>
        </w:numPr>
        <w:tabs>
          <w:tab w:val="left" w:pos="1823"/>
          <w:tab w:val="left" w:pos="1824"/>
        </w:tabs>
        <w:spacing w:before="0" w:after="0" w:line="240" w:lineRule="auto"/>
        <w:ind w:left="1823" w:right="0" w:hanging="361"/>
        <w:jc w:val="left"/>
        <w:rPr>
          <w:sz w:val="26"/>
        </w:rPr>
      </w:pPr>
      <w:r>
        <w:rPr>
          <w:sz w:val="26"/>
        </w:rPr>
        <w:t>Các thẻ JSP tùy chỉnh có thể được sử dụng. Ví dụ: Thẻ có</w:t>
      </w:r>
      <w:r>
        <w:rPr>
          <w:spacing w:val="-1"/>
          <w:sz w:val="26"/>
        </w:rPr>
        <w:t xml:space="preserve"> </w:t>
      </w:r>
      <w:r>
        <w:rPr>
          <w:sz w:val="26"/>
        </w:rPr>
        <w:t>XML.</w:t>
      </w:r>
    </w:p>
    <w:p>
      <w:pPr>
        <w:pStyle w:val="9"/>
        <w:spacing w:before="2"/>
        <w:rPr>
          <w:sz w:val="37"/>
        </w:rPr>
      </w:pPr>
    </w:p>
    <w:p>
      <w:pPr>
        <w:pStyle w:val="17"/>
        <w:numPr>
          <w:ilvl w:val="4"/>
          <w:numId w:val="8"/>
        </w:numPr>
        <w:tabs>
          <w:tab w:val="left" w:pos="1823"/>
          <w:tab w:val="left" w:pos="1824"/>
        </w:tabs>
        <w:spacing w:before="1" w:after="0" w:line="360" w:lineRule="auto"/>
        <w:ind w:left="1823" w:right="683" w:hanging="360"/>
        <w:jc w:val="left"/>
        <w:rPr>
          <w:sz w:val="26"/>
        </w:rPr>
      </w:pPr>
      <w:r>
        <w:rPr>
          <w:sz w:val="26"/>
        </w:rPr>
        <w:t>Thay đổi có thể được thêm vào business logic page thay vì thay đổi trong mỗi</w:t>
      </w:r>
      <w:r>
        <w:rPr>
          <w:spacing w:val="-2"/>
          <w:sz w:val="26"/>
        </w:rPr>
        <w:t xml:space="preserve"> </w:t>
      </w:r>
      <w:r>
        <w:rPr>
          <w:sz w:val="26"/>
        </w:rPr>
        <w:t>trang</w:t>
      </w:r>
    </w:p>
    <w:p>
      <w:pPr>
        <w:pStyle w:val="6"/>
        <w:spacing w:before="82"/>
        <w:ind w:left="1103"/>
      </w:pPr>
      <w:bookmarkStart w:id="39" w:name="Nhược điểm:"/>
      <w:bookmarkEnd w:id="39"/>
      <w:r>
        <w:t>Nhược điểm:</w:t>
      </w:r>
    </w:p>
    <w:p>
      <w:pPr>
        <w:pStyle w:val="17"/>
        <w:numPr>
          <w:ilvl w:val="4"/>
          <w:numId w:val="8"/>
        </w:numPr>
        <w:tabs>
          <w:tab w:val="left" w:pos="1823"/>
          <w:tab w:val="left" w:pos="1824"/>
        </w:tabs>
        <w:spacing w:before="248" w:after="0" w:line="360" w:lineRule="auto"/>
        <w:ind w:left="1823" w:right="681" w:hanging="360"/>
        <w:jc w:val="left"/>
        <w:rPr>
          <w:sz w:val="26"/>
        </w:rPr>
      </w:pPr>
      <w:r>
        <w:rPr>
          <w:sz w:val="26"/>
        </w:rPr>
        <w:t>Mặc dù cơ sở dữ liệu có thể được truy cập bằng JSP, nhưng không dễ để truy cập cơ sở dữ liệu vì hầu hết các servlet không cung cấp hỗ</w:t>
      </w:r>
      <w:r>
        <w:rPr>
          <w:spacing w:val="-5"/>
          <w:sz w:val="26"/>
        </w:rPr>
        <w:t xml:space="preserve"> </w:t>
      </w:r>
      <w:r>
        <w:rPr>
          <w:sz w:val="26"/>
        </w:rPr>
        <w:t>trợ.</w:t>
      </w:r>
    </w:p>
    <w:p>
      <w:pPr>
        <w:pStyle w:val="9"/>
        <w:spacing w:before="3"/>
        <w:rPr>
          <w:sz w:val="24"/>
        </w:rPr>
      </w:pPr>
    </w:p>
    <w:p>
      <w:pPr>
        <w:pStyle w:val="17"/>
        <w:numPr>
          <w:ilvl w:val="4"/>
          <w:numId w:val="8"/>
        </w:numPr>
        <w:tabs>
          <w:tab w:val="left" w:pos="1823"/>
          <w:tab w:val="left" w:pos="1824"/>
        </w:tabs>
        <w:spacing w:before="0" w:after="0" w:line="360" w:lineRule="auto"/>
        <w:ind w:left="1823" w:right="681" w:hanging="360"/>
        <w:jc w:val="left"/>
        <w:rPr>
          <w:sz w:val="26"/>
        </w:rPr>
      </w:pPr>
      <w:r>
        <w:rPr>
          <w:sz w:val="26"/>
        </w:rPr>
        <w:t>Bản chất JSP là một servlet, nếu có một vấn đề trong code, nó rất khó để theo</w:t>
      </w:r>
      <w:r>
        <w:rPr>
          <w:spacing w:val="-2"/>
          <w:sz w:val="26"/>
        </w:rPr>
        <w:t xml:space="preserve"> </w:t>
      </w:r>
      <w:r>
        <w:rPr>
          <w:sz w:val="26"/>
        </w:rPr>
        <w:t>dõi.</w:t>
      </w:r>
    </w:p>
    <w:p>
      <w:pPr>
        <w:pStyle w:val="9"/>
        <w:spacing w:before="6"/>
        <w:rPr>
          <w:sz w:val="24"/>
        </w:rPr>
      </w:pPr>
    </w:p>
    <w:p>
      <w:pPr>
        <w:pStyle w:val="17"/>
        <w:numPr>
          <w:ilvl w:val="4"/>
          <w:numId w:val="8"/>
        </w:numPr>
        <w:tabs>
          <w:tab w:val="left" w:pos="1823"/>
          <w:tab w:val="left" w:pos="1824"/>
        </w:tabs>
        <w:spacing w:before="0" w:after="0" w:line="240" w:lineRule="auto"/>
        <w:ind w:left="1823" w:right="0" w:hanging="361"/>
        <w:jc w:val="left"/>
        <w:rPr>
          <w:sz w:val="27"/>
        </w:rPr>
      </w:pPr>
      <w:r>
        <w:rPr>
          <w:sz w:val="26"/>
        </w:rPr>
        <w:t>Thời gian cần thiết để biên dịch JSP lâu</w:t>
      </w:r>
      <w:r>
        <w:rPr>
          <w:spacing w:val="1"/>
          <w:sz w:val="26"/>
        </w:rPr>
        <w:t xml:space="preserve"> </w:t>
      </w:r>
      <w:r>
        <w:rPr>
          <w:sz w:val="26"/>
        </w:rPr>
        <w:t>hơn</w:t>
      </w:r>
      <w:r>
        <w:rPr>
          <w:sz w:val="27"/>
        </w:rPr>
        <w:t>.</w:t>
      </w:r>
    </w:p>
    <w:p>
      <w:pPr>
        <w:pStyle w:val="9"/>
        <w:spacing w:before="10"/>
        <w:rPr>
          <w:sz w:val="23"/>
        </w:rPr>
      </w:pPr>
    </w:p>
    <w:p>
      <w:pPr>
        <w:pStyle w:val="17"/>
        <w:numPr>
          <w:ilvl w:val="2"/>
          <w:numId w:val="8"/>
        </w:numPr>
        <w:tabs>
          <w:tab w:val="left" w:pos="1754"/>
        </w:tabs>
        <w:spacing w:before="0" w:after="0" w:line="240" w:lineRule="auto"/>
        <w:ind w:left="1753" w:right="0" w:hanging="651"/>
        <w:jc w:val="left"/>
        <w:rPr>
          <w:sz w:val="26"/>
        </w:rPr>
      </w:pPr>
      <w:bookmarkStart w:id="40" w:name="_bookmark10"/>
      <w:bookmarkEnd w:id="40"/>
      <w:bookmarkStart w:id="41" w:name="_bookmark10"/>
      <w:bookmarkEnd w:id="41"/>
      <w:r>
        <w:rPr>
          <w:sz w:val="26"/>
        </w:rPr>
        <w:t>JDBC (Java Database</w:t>
      </w:r>
      <w:r>
        <w:rPr>
          <w:spacing w:val="2"/>
          <w:sz w:val="26"/>
        </w:rPr>
        <w:t xml:space="preserve"> </w:t>
      </w:r>
      <w:r>
        <w:rPr>
          <w:sz w:val="26"/>
        </w:rPr>
        <w:t>Connectivity)</w:t>
      </w:r>
    </w:p>
    <w:p>
      <w:pPr>
        <w:pStyle w:val="9"/>
        <w:spacing w:before="5"/>
        <w:rPr>
          <w:sz w:val="23"/>
        </w:rPr>
      </w:pPr>
    </w:p>
    <w:p>
      <w:pPr>
        <w:pStyle w:val="9"/>
        <w:spacing w:before="1" w:line="360" w:lineRule="auto"/>
        <w:ind w:left="541" w:right="673" w:firstLine="561"/>
        <w:jc w:val="both"/>
      </w:pPr>
      <w:r>
        <w:t>JDBC là viết tắt của Java Database Connectivity là một API dùng để kết nối và thực thi các câu lệnh SQL xuống database. JDBC API sử dụng JDBC driver để làm việc với database gồm 4 loại.</w:t>
      </w:r>
    </w:p>
    <w:p>
      <w:pPr>
        <w:pStyle w:val="9"/>
        <w:spacing w:before="10"/>
        <w:rPr>
          <w:sz w:val="24"/>
        </w:rPr>
      </w:pPr>
    </w:p>
    <w:p>
      <w:pPr>
        <w:pStyle w:val="17"/>
        <w:numPr>
          <w:ilvl w:val="0"/>
          <w:numId w:val="10"/>
        </w:numPr>
        <w:tabs>
          <w:tab w:val="left" w:pos="2341"/>
          <w:tab w:val="left" w:pos="2342"/>
        </w:tabs>
        <w:spacing w:before="0" w:after="0" w:line="240" w:lineRule="auto"/>
        <w:ind w:left="2341" w:right="0" w:hanging="361"/>
        <w:jc w:val="left"/>
        <w:rPr>
          <w:sz w:val="26"/>
        </w:rPr>
      </w:pPr>
      <w:r>
        <w:rPr>
          <w:sz w:val="26"/>
        </w:rPr>
        <w:t>JDBC-ODBC Bridge</w:t>
      </w:r>
      <w:r>
        <w:rPr>
          <w:spacing w:val="2"/>
          <w:sz w:val="26"/>
        </w:rPr>
        <w:t xml:space="preserve"> </w:t>
      </w:r>
      <w:r>
        <w:rPr>
          <w:sz w:val="26"/>
        </w:rPr>
        <w:t>Driver</w:t>
      </w:r>
    </w:p>
    <w:p>
      <w:pPr>
        <w:pStyle w:val="9"/>
        <w:spacing w:before="5"/>
        <w:rPr>
          <w:sz w:val="23"/>
        </w:rPr>
      </w:pPr>
    </w:p>
    <w:p>
      <w:pPr>
        <w:pStyle w:val="17"/>
        <w:numPr>
          <w:ilvl w:val="0"/>
          <w:numId w:val="10"/>
        </w:numPr>
        <w:tabs>
          <w:tab w:val="left" w:pos="2341"/>
          <w:tab w:val="left" w:pos="2342"/>
        </w:tabs>
        <w:spacing w:before="1" w:after="0" w:line="240" w:lineRule="auto"/>
        <w:ind w:left="2341" w:right="0" w:hanging="361"/>
        <w:jc w:val="left"/>
        <w:rPr>
          <w:sz w:val="26"/>
        </w:rPr>
      </w:pPr>
      <w:r>
        <w:rPr>
          <w:sz w:val="26"/>
        </w:rPr>
        <w:t>Native</w:t>
      </w:r>
      <w:r>
        <w:rPr>
          <w:spacing w:val="1"/>
          <w:sz w:val="26"/>
        </w:rPr>
        <w:t xml:space="preserve"> </w:t>
      </w:r>
      <w:r>
        <w:rPr>
          <w:sz w:val="26"/>
        </w:rPr>
        <w:t>Driver</w:t>
      </w:r>
    </w:p>
    <w:p>
      <w:pPr>
        <w:pStyle w:val="9"/>
        <w:spacing w:before="5"/>
        <w:rPr>
          <w:sz w:val="23"/>
        </w:rPr>
      </w:pPr>
    </w:p>
    <w:p>
      <w:pPr>
        <w:pStyle w:val="17"/>
        <w:numPr>
          <w:ilvl w:val="0"/>
          <w:numId w:val="10"/>
        </w:numPr>
        <w:tabs>
          <w:tab w:val="left" w:pos="2341"/>
          <w:tab w:val="left" w:pos="2342"/>
        </w:tabs>
        <w:spacing w:before="0" w:after="0" w:line="240" w:lineRule="auto"/>
        <w:ind w:left="2341" w:right="0" w:hanging="361"/>
        <w:jc w:val="left"/>
        <w:rPr>
          <w:sz w:val="26"/>
        </w:rPr>
      </w:pPr>
      <w:r>
        <w:rPr>
          <w:sz w:val="26"/>
        </w:rPr>
        <w:t>Network Protocol</w:t>
      </w:r>
      <w:r>
        <w:rPr>
          <w:spacing w:val="3"/>
          <w:sz w:val="26"/>
        </w:rPr>
        <w:t xml:space="preserve"> </w:t>
      </w:r>
      <w:r>
        <w:rPr>
          <w:sz w:val="26"/>
        </w:rPr>
        <w:t>Driver</w:t>
      </w:r>
    </w:p>
    <w:p>
      <w:pPr>
        <w:pStyle w:val="9"/>
        <w:spacing w:before="5"/>
        <w:rPr>
          <w:sz w:val="23"/>
        </w:rPr>
      </w:pPr>
    </w:p>
    <w:p>
      <w:pPr>
        <w:pStyle w:val="17"/>
        <w:numPr>
          <w:ilvl w:val="0"/>
          <w:numId w:val="10"/>
        </w:numPr>
        <w:tabs>
          <w:tab w:val="left" w:pos="2341"/>
          <w:tab w:val="left" w:pos="2342"/>
        </w:tabs>
        <w:spacing w:before="0" w:after="0" w:line="240" w:lineRule="auto"/>
        <w:ind w:left="2341" w:right="0" w:hanging="361"/>
        <w:jc w:val="left"/>
        <w:rPr>
          <w:sz w:val="26"/>
        </w:rPr>
      </w:pPr>
      <w:r>
        <w:rPr>
          <w:sz w:val="26"/>
        </w:rPr>
        <w:t>Thin</w:t>
      </w:r>
      <w:r>
        <w:rPr>
          <w:spacing w:val="-2"/>
          <w:sz w:val="26"/>
        </w:rPr>
        <w:t xml:space="preserve"> </w:t>
      </w:r>
      <w:r>
        <w:rPr>
          <w:sz w:val="26"/>
        </w:rPr>
        <w:t>Driver</w:t>
      </w:r>
    </w:p>
    <w:p>
      <w:pPr>
        <w:pStyle w:val="9"/>
        <w:spacing w:before="3"/>
        <w:rPr>
          <w:sz w:val="23"/>
        </w:rPr>
      </w:pPr>
    </w:p>
    <w:p>
      <w:pPr>
        <w:pStyle w:val="9"/>
        <w:ind w:left="1103"/>
      </w:pPr>
      <w:r>
        <w:t>Kiến trúc của JDBC gồm 2 tầng:</w:t>
      </w:r>
    </w:p>
    <w:p>
      <w:pPr>
        <w:pStyle w:val="9"/>
        <w:spacing w:before="3"/>
        <w:rPr>
          <w:sz w:val="38"/>
        </w:rPr>
      </w:pPr>
    </w:p>
    <w:p>
      <w:pPr>
        <w:pStyle w:val="17"/>
        <w:numPr>
          <w:ilvl w:val="0"/>
          <w:numId w:val="10"/>
        </w:numPr>
        <w:tabs>
          <w:tab w:val="left" w:pos="2341"/>
          <w:tab w:val="left" w:pos="2342"/>
        </w:tabs>
        <w:spacing w:before="1" w:after="0" w:line="357" w:lineRule="auto"/>
        <w:ind w:left="2341" w:right="685" w:hanging="360"/>
        <w:jc w:val="left"/>
        <w:rPr>
          <w:sz w:val="26"/>
        </w:rPr>
      </w:pPr>
      <w:r>
        <w:rPr>
          <w:sz w:val="26"/>
        </w:rPr>
        <w:t>JDBC API – cho phép ứng dụng kết nối đến JDBC Manager connection.</w:t>
      </w:r>
    </w:p>
    <w:p>
      <w:pPr>
        <w:pStyle w:val="17"/>
        <w:numPr>
          <w:ilvl w:val="0"/>
          <w:numId w:val="10"/>
        </w:numPr>
        <w:tabs>
          <w:tab w:val="left" w:pos="2341"/>
          <w:tab w:val="left" w:pos="2342"/>
        </w:tabs>
        <w:spacing w:before="124" w:after="0" w:line="240" w:lineRule="auto"/>
        <w:ind w:left="2341" w:right="0" w:hanging="361"/>
        <w:jc w:val="left"/>
        <w:rPr>
          <w:sz w:val="26"/>
        </w:rPr>
      </w:pPr>
      <w:r>
        <w:rPr>
          <w:sz w:val="26"/>
        </w:rPr>
        <w:t>JDBC Driver API: Hỗ trợ JDBC Manager đến Driver</w:t>
      </w:r>
      <w:r>
        <w:rPr>
          <w:spacing w:val="3"/>
          <w:sz w:val="26"/>
        </w:rPr>
        <w:t xml:space="preserve"> </w:t>
      </w:r>
      <w:r>
        <w:rPr>
          <w:sz w:val="26"/>
        </w:rPr>
        <w:t>connection.</w:t>
      </w:r>
    </w:p>
    <w:p>
      <w:pPr>
        <w:spacing w:after="0" w:line="240" w:lineRule="auto"/>
        <w:jc w:val="left"/>
        <w:rPr>
          <w:sz w:val="26"/>
        </w:rPr>
        <w:sectPr>
          <w:pgSz w:w="11910" w:h="16840"/>
          <w:pgMar w:top="1040" w:right="440" w:bottom="1280" w:left="1160" w:header="0" w:footer="1088" w:gutter="0"/>
          <w:cols w:space="720" w:num="1"/>
        </w:sectPr>
      </w:pPr>
    </w:p>
    <w:p>
      <w:pPr>
        <w:pStyle w:val="9"/>
        <w:spacing w:before="75" w:line="360" w:lineRule="auto"/>
        <w:ind w:left="541" w:right="678" w:firstLine="561"/>
        <w:jc w:val="both"/>
      </w:pPr>
      <w:r>
        <w:t>JDBC API cung cấp cơ chế kết nối đến đến các loại database khác nhau theo một chuẩn đồng nhất.</w:t>
      </w:r>
    </w:p>
    <w:p>
      <w:pPr>
        <w:pStyle w:val="9"/>
        <w:spacing w:before="1"/>
        <w:rPr>
          <w:sz w:val="25"/>
        </w:rPr>
      </w:pPr>
    </w:p>
    <w:p>
      <w:pPr>
        <w:pStyle w:val="9"/>
        <w:spacing w:line="360" w:lineRule="auto"/>
        <w:ind w:left="541" w:right="676" w:firstLine="561"/>
        <w:jc w:val="both"/>
      </w:pPr>
      <w:r>
        <w:t>JDBC driver đảm bảo cho JDBC API kết nối đến database mà nó cần. Đối với mỗi database sẽ có JDBC driver riêng mà JDBC API có thể chỉ định để làm việc với nó.</w:t>
      </w:r>
    </w:p>
    <w:p>
      <w:pPr>
        <w:pStyle w:val="9"/>
        <w:spacing w:before="8"/>
        <w:rPr>
          <w:sz w:val="21"/>
        </w:rPr>
      </w:pPr>
      <w:r>
        <w:drawing>
          <wp:anchor distT="0" distB="0" distL="0" distR="0" simplePos="0" relativeHeight="251659264" behindDoc="0" locked="0" layoutInCell="1" allowOverlap="1">
            <wp:simplePos x="0" y="0"/>
            <wp:positionH relativeFrom="page">
              <wp:posOffset>2419985</wp:posOffset>
            </wp:positionH>
            <wp:positionV relativeFrom="paragraph">
              <wp:posOffset>183515</wp:posOffset>
            </wp:positionV>
            <wp:extent cx="2934335" cy="233616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2934481" cy="2336292"/>
                    </a:xfrm>
                    <a:prstGeom prst="rect">
                      <a:avLst/>
                    </a:prstGeom>
                  </pic:spPr>
                </pic:pic>
              </a:graphicData>
            </a:graphic>
          </wp:anchor>
        </w:drawing>
      </w:r>
    </w:p>
    <w:p>
      <w:pPr>
        <w:pStyle w:val="9"/>
        <w:rPr>
          <w:sz w:val="20"/>
        </w:rPr>
      </w:pPr>
    </w:p>
    <w:p>
      <w:pPr>
        <w:pStyle w:val="9"/>
        <w:rPr>
          <w:sz w:val="20"/>
        </w:rPr>
      </w:pPr>
    </w:p>
    <w:p>
      <w:pPr>
        <w:spacing w:before="224"/>
        <w:ind w:left="1289" w:right="1436" w:firstLine="0"/>
        <w:jc w:val="center"/>
        <w:rPr>
          <w:i/>
          <w:sz w:val="24"/>
        </w:rPr>
      </w:pPr>
      <w:r>
        <w:rPr>
          <w:i/>
          <w:sz w:val="24"/>
        </w:rPr>
        <w:t>Hình 2.4. Kiến trúc của JDBC</w:t>
      </w:r>
    </w:p>
    <w:p>
      <w:pPr>
        <w:pStyle w:val="9"/>
        <w:rPr>
          <w:i/>
        </w:rPr>
      </w:pPr>
    </w:p>
    <w:p>
      <w:pPr>
        <w:pStyle w:val="9"/>
        <w:spacing w:before="222"/>
        <w:ind w:left="1103"/>
      </w:pPr>
      <w:bookmarkStart w:id="42" w:name="Các thành phần chính trong JDBC"/>
      <w:bookmarkEnd w:id="42"/>
      <w:r>
        <w:t>Các thành phần chính trong JDBC</w:t>
      </w:r>
    </w:p>
    <w:p>
      <w:pPr>
        <w:pStyle w:val="9"/>
        <w:spacing w:before="5"/>
        <w:rPr>
          <w:sz w:val="23"/>
        </w:rPr>
      </w:pPr>
    </w:p>
    <w:p>
      <w:pPr>
        <w:pStyle w:val="9"/>
        <w:ind w:left="1981"/>
      </w:pPr>
      <w:r>
        <w:t>JDBC API cung cấp một số class và interface:</w:t>
      </w:r>
    </w:p>
    <w:p>
      <w:pPr>
        <w:pStyle w:val="9"/>
        <w:spacing w:before="6"/>
        <w:rPr>
          <w:sz w:val="23"/>
        </w:rPr>
      </w:pPr>
    </w:p>
    <w:p>
      <w:pPr>
        <w:pStyle w:val="17"/>
        <w:numPr>
          <w:ilvl w:val="0"/>
          <w:numId w:val="10"/>
        </w:numPr>
        <w:tabs>
          <w:tab w:val="left" w:pos="2342"/>
        </w:tabs>
        <w:spacing w:before="0" w:after="0" w:line="360" w:lineRule="auto"/>
        <w:ind w:left="2341" w:right="680" w:hanging="360"/>
        <w:jc w:val="both"/>
        <w:rPr>
          <w:sz w:val="26"/>
        </w:rPr>
      </w:pPr>
      <w:r>
        <w:rPr>
          <w:b/>
          <w:sz w:val="26"/>
        </w:rPr>
        <w:t xml:space="preserve">DriverManager </w:t>
      </w:r>
      <w:r>
        <w:rPr>
          <w:sz w:val="26"/>
        </w:rPr>
        <w:t>– class này chịu trách nhiệm quản lý danh sách các database driver, và chịu trách nhiệm tạo kết nối tương ứng đến database cụ thể được chỉ</w:t>
      </w:r>
      <w:r>
        <w:rPr>
          <w:spacing w:val="-1"/>
          <w:sz w:val="26"/>
        </w:rPr>
        <w:t xml:space="preserve"> </w:t>
      </w:r>
      <w:r>
        <w:rPr>
          <w:sz w:val="26"/>
        </w:rPr>
        <w:t>định.</w:t>
      </w:r>
    </w:p>
    <w:p>
      <w:pPr>
        <w:pStyle w:val="17"/>
        <w:numPr>
          <w:ilvl w:val="0"/>
          <w:numId w:val="10"/>
        </w:numPr>
        <w:tabs>
          <w:tab w:val="left" w:pos="2342"/>
        </w:tabs>
        <w:spacing w:before="118" w:after="0" w:line="360" w:lineRule="auto"/>
        <w:ind w:left="2341" w:right="678" w:hanging="360"/>
        <w:jc w:val="both"/>
        <w:rPr>
          <w:sz w:val="26"/>
        </w:rPr>
      </w:pPr>
      <w:r>
        <w:rPr>
          <w:b/>
          <w:sz w:val="26"/>
        </w:rPr>
        <w:t xml:space="preserve">Driver </w:t>
      </w:r>
      <w:r>
        <w:rPr>
          <w:sz w:val="26"/>
        </w:rPr>
        <w:t>– Interface chịu trách nhiệm xử lý các hoạt động giao tiếp giữa ứng dụng với</w:t>
      </w:r>
      <w:r>
        <w:rPr>
          <w:spacing w:val="2"/>
          <w:sz w:val="26"/>
        </w:rPr>
        <w:t xml:space="preserve"> </w:t>
      </w:r>
      <w:r>
        <w:rPr>
          <w:sz w:val="26"/>
        </w:rPr>
        <w:t>database.</w:t>
      </w:r>
    </w:p>
    <w:p>
      <w:pPr>
        <w:pStyle w:val="17"/>
        <w:numPr>
          <w:ilvl w:val="0"/>
          <w:numId w:val="10"/>
        </w:numPr>
        <w:tabs>
          <w:tab w:val="left" w:pos="2342"/>
        </w:tabs>
        <w:spacing w:before="121" w:after="0" w:line="360" w:lineRule="auto"/>
        <w:ind w:left="2341" w:right="676" w:hanging="360"/>
        <w:jc w:val="both"/>
        <w:rPr>
          <w:sz w:val="26"/>
        </w:rPr>
      </w:pPr>
      <w:r>
        <w:rPr>
          <w:b/>
          <w:sz w:val="26"/>
        </w:rPr>
        <w:t xml:space="preserve">Connection </w:t>
      </w:r>
      <w:r>
        <w:rPr>
          <w:sz w:val="26"/>
        </w:rPr>
        <w:t>– Interface cung cấp tất cả các hàm cho việc thao tác với database.</w:t>
      </w:r>
    </w:p>
    <w:p>
      <w:pPr>
        <w:pStyle w:val="17"/>
        <w:numPr>
          <w:ilvl w:val="0"/>
          <w:numId w:val="10"/>
        </w:numPr>
        <w:tabs>
          <w:tab w:val="left" w:pos="2342"/>
        </w:tabs>
        <w:spacing w:before="121" w:after="0" w:line="357" w:lineRule="auto"/>
        <w:ind w:left="2341" w:right="676" w:hanging="360"/>
        <w:jc w:val="both"/>
        <w:rPr>
          <w:sz w:val="26"/>
        </w:rPr>
      </w:pPr>
      <w:r>
        <w:rPr>
          <w:b/>
          <w:sz w:val="26"/>
        </w:rPr>
        <w:t xml:space="preserve">Statement </w:t>
      </w:r>
      <w:r>
        <w:rPr>
          <w:sz w:val="26"/>
        </w:rPr>
        <w:t>– dùng các object được tạo ra từ interface này để thực thi các câu lệnh SQL xuống</w:t>
      </w:r>
      <w:r>
        <w:rPr>
          <w:spacing w:val="-1"/>
          <w:sz w:val="26"/>
        </w:rPr>
        <w:t xml:space="preserve"> </w:t>
      </w:r>
      <w:r>
        <w:rPr>
          <w:sz w:val="26"/>
        </w:rPr>
        <w:t>database.</w:t>
      </w:r>
    </w:p>
    <w:p>
      <w:pPr>
        <w:pStyle w:val="17"/>
        <w:numPr>
          <w:ilvl w:val="0"/>
          <w:numId w:val="10"/>
        </w:numPr>
        <w:tabs>
          <w:tab w:val="left" w:pos="2342"/>
        </w:tabs>
        <w:spacing w:before="124" w:after="0" w:line="240" w:lineRule="auto"/>
        <w:ind w:left="2341" w:right="0" w:hanging="361"/>
        <w:jc w:val="both"/>
        <w:rPr>
          <w:sz w:val="26"/>
        </w:rPr>
      </w:pPr>
      <w:r>
        <w:rPr>
          <w:b/>
          <w:sz w:val="26"/>
        </w:rPr>
        <w:t>ResultSet</w:t>
      </w:r>
      <w:r>
        <w:rPr>
          <w:sz w:val="26"/>
        </w:rPr>
        <w:t>: Lưu trữ kết quả trả về từ</w:t>
      </w:r>
      <w:r>
        <w:rPr>
          <w:spacing w:val="-6"/>
          <w:sz w:val="26"/>
        </w:rPr>
        <w:t xml:space="preserve"> </w:t>
      </w:r>
      <w:r>
        <w:rPr>
          <w:sz w:val="26"/>
        </w:rPr>
        <w:t>database.</w:t>
      </w:r>
    </w:p>
    <w:p>
      <w:pPr>
        <w:spacing w:after="0" w:line="240" w:lineRule="auto"/>
        <w:jc w:val="both"/>
        <w:rPr>
          <w:sz w:val="26"/>
        </w:rPr>
        <w:sectPr>
          <w:pgSz w:w="11910" w:h="16840"/>
          <w:pgMar w:top="1040" w:right="440" w:bottom="1280" w:left="1160" w:header="0" w:footer="1088" w:gutter="0"/>
          <w:cols w:space="720" w:num="1"/>
        </w:sectPr>
      </w:pPr>
    </w:p>
    <w:p>
      <w:pPr>
        <w:pStyle w:val="17"/>
        <w:numPr>
          <w:ilvl w:val="0"/>
          <w:numId w:val="10"/>
        </w:numPr>
        <w:tabs>
          <w:tab w:val="left" w:pos="2341"/>
          <w:tab w:val="left" w:pos="2342"/>
        </w:tabs>
        <w:spacing w:before="75" w:after="0" w:line="240" w:lineRule="auto"/>
        <w:ind w:left="2341" w:right="0" w:hanging="361"/>
        <w:jc w:val="left"/>
        <w:rPr>
          <w:sz w:val="26"/>
        </w:rPr>
      </w:pPr>
      <w:r>
        <w:rPr>
          <w:b/>
          <w:sz w:val="26"/>
        </w:rPr>
        <w:t xml:space="preserve">SQLException </w:t>
      </w:r>
      <w:r>
        <w:rPr>
          <w:sz w:val="26"/>
        </w:rPr>
        <w:t>– Xử lý các lỗi xảy ra trong database.</w:t>
      </w:r>
    </w:p>
    <w:p>
      <w:pPr>
        <w:pStyle w:val="9"/>
        <w:spacing w:before="3"/>
        <w:rPr>
          <w:sz w:val="23"/>
        </w:rPr>
      </w:pPr>
    </w:p>
    <w:p>
      <w:pPr>
        <w:pStyle w:val="5"/>
        <w:numPr>
          <w:ilvl w:val="2"/>
          <w:numId w:val="8"/>
        </w:numPr>
        <w:tabs>
          <w:tab w:val="left" w:pos="1240"/>
        </w:tabs>
        <w:spacing w:before="1" w:after="0" w:line="240" w:lineRule="auto"/>
        <w:ind w:left="1240" w:right="0" w:hanging="699"/>
        <w:jc w:val="both"/>
      </w:pPr>
      <w:bookmarkStart w:id="43" w:name="_bookmark11"/>
      <w:bookmarkEnd w:id="43"/>
      <w:bookmarkStart w:id="44" w:name="2.1.4. Microsoft SQL Server"/>
      <w:bookmarkEnd w:id="44"/>
      <w:bookmarkStart w:id="45" w:name="_bookmark11"/>
      <w:bookmarkEnd w:id="45"/>
      <w:r>
        <w:t>Microsoft SQL</w:t>
      </w:r>
      <w:r>
        <w:rPr>
          <w:spacing w:val="-3"/>
        </w:rPr>
        <w:t xml:space="preserve"> </w:t>
      </w:r>
      <w:r>
        <w:t>Server</w:t>
      </w:r>
    </w:p>
    <w:p>
      <w:pPr>
        <w:pStyle w:val="9"/>
        <w:spacing w:before="162" w:line="360" w:lineRule="auto"/>
        <w:ind w:left="541" w:right="671" w:firstLine="561"/>
        <w:jc w:val="both"/>
      </w:pPr>
      <w: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w:t>
      </w:r>
      <w:r>
        <w:rPr>
          <w:spacing w:val="-2"/>
        </w:rPr>
        <w:t xml:space="preserve"> </w:t>
      </w:r>
      <w:r>
        <w:t>RDBMS.</w:t>
      </w:r>
    </w:p>
    <w:p>
      <w:pPr>
        <w:pStyle w:val="9"/>
        <w:spacing w:line="360" w:lineRule="auto"/>
        <w:ind w:left="541" w:right="673" w:firstLine="561"/>
        <w:jc w:val="both"/>
      </w:pPr>
      <w: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w:t>
      </w:r>
      <w:r>
        <w:rPr>
          <w:spacing w:val="2"/>
        </w:rPr>
        <w:t xml:space="preserve"> </w:t>
      </w:r>
      <w:r>
        <w:t>Server…</w:t>
      </w:r>
    </w:p>
    <w:p>
      <w:pPr>
        <w:pStyle w:val="9"/>
        <w:spacing w:before="241" w:line="360" w:lineRule="auto"/>
        <w:ind w:left="541" w:right="671" w:firstLine="566"/>
        <w:jc w:val="both"/>
      </w:pPr>
      <w: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w:t>
      </w:r>
      <w:r>
        <w:rPr>
          <w:spacing w:val="-11"/>
        </w:rPr>
        <w:t xml:space="preserve"> </w:t>
      </w:r>
      <w:r>
        <w:t>năng.</w:t>
      </w:r>
    </w:p>
    <w:p>
      <w:pPr>
        <w:pStyle w:val="9"/>
        <w:spacing w:before="119" w:line="360" w:lineRule="auto"/>
        <w:ind w:left="541" w:right="676" w:firstLine="566"/>
        <w:jc w:val="both"/>
      </w:pPr>
      <w: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w:t>
      </w:r>
      <w:r>
        <w:rPr>
          <w:spacing w:val="1"/>
        </w:rPr>
        <w:t xml:space="preserve"> </w:t>
      </w:r>
      <w:r>
        <w:t>Services.</w:t>
      </w:r>
    </w:p>
    <w:p>
      <w:pPr>
        <w:pStyle w:val="17"/>
        <w:numPr>
          <w:ilvl w:val="0"/>
          <w:numId w:val="11"/>
        </w:numPr>
        <w:tabs>
          <w:tab w:val="left" w:pos="1675"/>
        </w:tabs>
        <w:spacing w:before="122" w:after="0" w:line="350" w:lineRule="auto"/>
        <w:ind w:left="1674" w:right="674" w:hanging="360"/>
        <w:jc w:val="both"/>
        <w:rPr>
          <w:sz w:val="26"/>
        </w:rPr>
      </w:pPr>
      <w:r>
        <w:rPr>
          <w:sz w:val="26"/>
        </w:rPr>
        <w:t>DataBase Engine: được phát triển để thực thi tốt hơn với việc hỗ trợ cả dữ liệu có cấu trúc và dữ liệu phi cấu trúc (XML).</w:t>
      </w:r>
    </w:p>
    <w:p>
      <w:pPr>
        <w:pStyle w:val="17"/>
        <w:numPr>
          <w:ilvl w:val="0"/>
          <w:numId w:val="11"/>
        </w:numPr>
        <w:tabs>
          <w:tab w:val="left" w:pos="1675"/>
        </w:tabs>
        <w:spacing w:before="13" w:after="0" w:line="355" w:lineRule="auto"/>
        <w:ind w:left="1674" w:right="676" w:hanging="360"/>
        <w:jc w:val="both"/>
        <w:rPr>
          <w:sz w:val="26"/>
        </w:rPr>
      </w:pPr>
      <w:r>
        <w:rPr>
          <w:sz w:val="26"/>
        </w:rPr>
        <w:t>Khả năng sẵn sàng của hệ thống được nâng cao, hỗ trợ các chức năng: Database mirroring (cơ sở dữ liệu gương), failover clustering, snapshots và khôi phục dữ liệu</w:t>
      </w:r>
      <w:r>
        <w:rPr>
          <w:spacing w:val="-2"/>
          <w:sz w:val="26"/>
        </w:rPr>
        <w:t xml:space="preserve"> </w:t>
      </w:r>
      <w:r>
        <w:rPr>
          <w:sz w:val="26"/>
        </w:rPr>
        <w:t>nhanh.</w:t>
      </w:r>
    </w:p>
    <w:p>
      <w:pPr>
        <w:pStyle w:val="17"/>
        <w:numPr>
          <w:ilvl w:val="0"/>
          <w:numId w:val="11"/>
        </w:numPr>
        <w:tabs>
          <w:tab w:val="left" w:pos="1675"/>
        </w:tabs>
        <w:spacing w:before="7" w:after="0" w:line="355" w:lineRule="auto"/>
        <w:ind w:left="1674" w:right="681" w:hanging="360"/>
        <w:jc w:val="both"/>
        <w:rPr>
          <w:sz w:val="26"/>
        </w:rPr>
      </w:pPr>
      <w:r>
        <w:rPr>
          <w:sz w:val="26"/>
        </w:rPr>
        <w:t>Việc quản lý chỉ mục được thực hiện song song với việc hoạt động của hệ thống. Người dùng có thể thêm chỉ mục, xây dựng lại chỉ mục hay xóa một chỉ mục đi trong khi hệ thống vẫn được sử</w:t>
      </w:r>
      <w:r>
        <w:rPr>
          <w:spacing w:val="-1"/>
          <w:sz w:val="26"/>
        </w:rPr>
        <w:t xml:space="preserve"> </w:t>
      </w:r>
      <w:r>
        <w:rPr>
          <w:sz w:val="26"/>
        </w:rPr>
        <w:t>dụng.</w:t>
      </w:r>
    </w:p>
    <w:p>
      <w:pPr>
        <w:spacing w:after="0" w:line="355" w:lineRule="auto"/>
        <w:jc w:val="both"/>
        <w:rPr>
          <w:sz w:val="26"/>
        </w:rPr>
        <w:sectPr>
          <w:pgSz w:w="11910" w:h="16840"/>
          <w:pgMar w:top="1040" w:right="440" w:bottom="1280" w:left="1160" w:header="0" w:footer="1088" w:gutter="0"/>
          <w:cols w:space="720" w:num="1"/>
        </w:sectPr>
      </w:pPr>
    </w:p>
    <w:p>
      <w:pPr>
        <w:pStyle w:val="17"/>
        <w:numPr>
          <w:ilvl w:val="0"/>
          <w:numId w:val="11"/>
        </w:numPr>
        <w:tabs>
          <w:tab w:val="left" w:pos="1675"/>
        </w:tabs>
        <w:spacing w:before="76" w:after="0" w:line="357" w:lineRule="auto"/>
        <w:ind w:left="1674" w:right="680" w:hanging="360"/>
        <w:jc w:val="both"/>
        <w:rPr>
          <w:sz w:val="26"/>
        </w:rPr>
      </w:pPr>
      <w:r>
        <w:rPr>
          <w:sz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pPr>
        <w:pStyle w:val="17"/>
        <w:numPr>
          <w:ilvl w:val="0"/>
          <w:numId w:val="11"/>
        </w:numPr>
        <w:tabs>
          <w:tab w:val="left" w:pos="1675"/>
        </w:tabs>
        <w:spacing w:before="1" w:after="0" w:line="355" w:lineRule="auto"/>
        <w:ind w:left="1674" w:right="683" w:hanging="360"/>
        <w:jc w:val="both"/>
        <w:rPr>
          <w:sz w:val="26"/>
        </w:rPr>
      </w:pPr>
      <w:r>
        <w:rPr>
          <w:sz w:val="26"/>
        </w:rPr>
        <w:t>Dịch vụ đồng bộ hóa dữ liệu được mở rộng với việc hỗ trợ mô hình đồng bộ hóa ngang hàng. Đây là dịch vụ giúp đồng bộ hóa dữ liệu giữa các máy chủ dữ liệu, giúp mở rộng khả năng của hệ</w:t>
      </w:r>
      <w:r>
        <w:rPr>
          <w:spacing w:val="2"/>
          <w:sz w:val="26"/>
        </w:rPr>
        <w:t xml:space="preserve"> </w:t>
      </w:r>
      <w:r>
        <w:rPr>
          <w:sz w:val="26"/>
        </w:rPr>
        <w:t>thống.</w:t>
      </w:r>
    </w:p>
    <w:p>
      <w:pPr>
        <w:pStyle w:val="17"/>
        <w:numPr>
          <w:ilvl w:val="0"/>
          <w:numId w:val="11"/>
        </w:numPr>
        <w:tabs>
          <w:tab w:val="left" w:pos="1675"/>
        </w:tabs>
        <w:spacing w:before="9" w:after="0" w:line="357" w:lineRule="auto"/>
        <w:ind w:left="1674" w:right="678" w:hanging="360"/>
        <w:jc w:val="both"/>
        <w:rPr>
          <w:sz w:val="26"/>
        </w:rPr>
      </w:pPr>
      <w:r>
        <w:rPr>
          <w:sz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w:t>
      </w:r>
      <w:r>
        <w:rPr>
          <w:spacing w:val="2"/>
          <w:sz w:val="26"/>
        </w:rPr>
        <w:t xml:space="preserve"> </w:t>
      </w:r>
      <w:r>
        <w:rPr>
          <w:sz w:val="26"/>
        </w:rPr>
        <w:t>ETL.</w:t>
      </w:r>
    </w:p>
    <w:p>
      <w:pPr>
        <w:pStyle w:val="17"/>
        <w:numPr>
          <w:ilvl w:val="0"/>
          <w:numId w:val="11"/>
        </w:numPr>
        <w:tabs>
          <w:tab w:val="left" w:pos="1675"/>
        </w:tabs>
        <w:spacing w:before="1" w:after="0" w:line="352" w:lineRule="auto"/>
        <w:ind w:left="1674" w:right="678" w:hanging="360"/>
        <w:jc w:val="both"/>
        <w:rPr>
          <w:sz w:val="26"/>
        </w:rPr>
      </w:pPr>
      <w:r>
        <w:rPr>
          <w:sz w:val="26"/>
        </w:rPr>
        <w:t>Dịch vụ phân tích dữ liệu (Analysis Service): cung cấp khung nhìn tích hợp và thống nhất về dữ liệu cho người dùng, hỗ trợ việc phân tích dữ</w:t>
      </w:r>
      <w:r>
        <w:rPr>
          <w:spacing w:val="-11"/>
          <w:sz w:val="26"/>
        </w:rPr>
        <w:t xml:space="preserve"> </w:t>
      </w:r>
      <w:r>
        <w:rPr>
          <w:sz w:val="26"/>
        </w:rPr>
        <w:t>liệu.</w:t>
      </w:r>
    </w:p>
    <w:p>
      <w:pPr>
        <w:pStyle w:val="17"/>
        <w:numPr>
          <w:ilvl w:val="0"/>
          <w:numId w:val="11"/>
        </w:numPr>
        <w:tabs>
          <w:tab w:val="left" w:pos="1675"/>
        </w:tabs>
        <w:spacing w:before="7" w:after="0" w:line="355" w:lineRule="auto"/>
        <w:ind w:left="1674" w:right="678" w:hanging="360"/>
        <w:jc w:val="both"/>
        <w:rPr>
          <w:sz w:val="26"/>
        </w:rPr>
      </w:pPr>
      <w:r>
        <w:rPr>
          <w:sz w:val="26"/>
        </w:rPr>
        <w:t>Công cụ khai phá dữ liệu (Data mining) được tích hợp hỗ trợ nhiều thuật toán khai phá dữ liệu, hỗ trợ cho việc phân tích, khai phá dữ liệu và xây dựng các hệ thống hỗ trợ ra quyết định cho người quản</w:t>
      </w:r>
      <w:r>
        <w:rPr>
          <w:spacing w:val="-3"/>
          <w:sz w:val="26"/>
        </w:rPr>
        <w:t xml:space="preserve"> </w:t>
      </w:r>
      <w:r>
        <w:rPr>
          <w:sz w:val="26"/>
        </w:rPr>
        <w:t>lý.</w:t>
      </w:r>
    </w:p>
    <w:p>
      <w:pPr>
        <w:pStyle w:val="17"/>
        <w:numPr>
          <w:ilvl w:val="0"/>
          <w:numId w:val="11"/>
        </w:numPr>
        <w:tabs>
          <w:tab w:val="left" w:pos="1675"/>
        </w:tabs>
        <w:spacing w:before="9" w:after="0" w:line="357" w:lineRule="auto"/>
        <w:ind w:left="1674" w:right="680" w:hanging="360"/>
        <w:jc w:val="both"/>
        <w:rPr>
          <w:sz w:val="26"/>
        </w:rPr>
      </w:pPr>
      <w:r>
        <w:rPr>
          <w:sz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w:t>
      </w:r>
      <w:r>
        <w:rPr>
          <w:spacing w:val="-7"/>
          <w:sz w:val="26"/>
        </w:rPr>
        <w:t xml:space="preserve"> </w:t>
      </w:r>
      <w:r>
        <w:rPr>
          <w:sz w:val="26"/>
        </w:rPr>
        <w:t>web.</w:t>
      </w:r>
    </w:p>
    <w:p>
      <w:pPr>
        <w:spacing w:after="0" w:line="357" w:lineRule="auto"/>
        <w:jc w:val="both"/>
        <w:rPr>
          <w:sz w:val="26"/>
        </w:rPr>
        <w:sectPr>
          <w:pgSz w:w="11910" w:h="16840"/>
          <w:pgMar w:top="1040" w:right="440" w:bottom="1280" w:left="1160" w:header="0" w:footer="1088" w:gutter="0"/>
          <w:cols w:space="720" w:num="1"/>
        </w:sectPr>
      </w:pPr>
    </w:p>
    <w:p>
      <w:pPr>
        <w:pStyle w:val="3"/>
      </w:pPr>
      <w:bookmarkStart w:id="46" w:name="_TOC_250006"/>
      <w:bookmarkEnd w:id="46"/>
      <w:r>
        <w:t>CHƯƠNG 3. PHÂN TÍCH</w:t>
      </w:r>
    </w:p>
    <w:p>
      <w:pPr>
        <w:pStyle w:val="4"/>
        <w:numPr>
          <w:ilvl w:val="1"/>
          <w:numId w:val="12"/>
        </w:numPr>
        <w:tabs>
          <w:tab w:val="left" w:pos="1032"/>
        </w:tabs>
        <w:spacing w:before="300" w:after="0" w:line="240" w:lineRule="auto"/>
        <w:ind w:left="1031" w:right="0" w:hanging="491"/>
        <w:jc w:val="left"/>
      </w:pPr>
      <w:bookmarkStart w:id="47" w:name="_TOC_250005"/>
      <w:r>
        <w:t>Thiết kế dữ</w:t>
      </w:r>
      <w:r>
        <w:rPr>
          <w:spacing w:val="-6"/>
        </w:rPr>
        <w:t xml:space="preserve"> </w:t>
      </w:r>
      <w:bookmarkEnd w:id="47"/>
      <w:r>
        <w:t>liệu</w:t>
      </w:r>
    </w:p>
    <w:p>
      <w:pPr>
        <w:pStyle w:val="9"/>
        <w:spacing w:before="7"/>
        <w:rPr>
          <w:b/>
          <w:sz w:val="24"/>
        </w:rPr>
      </w:pPr>
    </w:p>
    <w:p>
      <w:pPr>
        <w:pStyle w:val="4"/>
        <w:numPr>
          <w:ilvl w:val="2"/>
          <w:numId w:val="12"/>
        </w:numPr>
        <w:tabs>
          <w:tab w:val="left" w:pos="1171"/>
        </w:tabs>
        <w:spacing w:before="0" w:after="0" w:line="240" w:lineRule="auto"/>
        <w:ind w:left="1170" w:right="0" w:hanging="630"/>
        <w:jc w:val="left"/>
      </w:pPr>
      <w:bookmarkStart w:id="48" w:name="_TOC_250004"/>
      <w:r>
        <w:t>Mô hình dữ liệu dạng</w:t>
      </w:r>
      <w:r>
        <w:rPr>
          <w:spacing w:val="-5"/>
        </w:rPr>
        <w:t xml:space="preserve"> </w:t>
      </w:r>
      <w:bookmarkEnd w:id="48"/>
      <w:r>
        <w:t>logic</w:t>
      </w:r>
    </w:p>
    <w:p>
      <w:pPr>
        <w:pStyle w:val="9"/>
        <w:spacing w:before="1"/>
        <w:rPr>
          <w:b/>
          <w:sz w:val="21"/>
        </w:rPr>
      </w:pPr>
      <w:r>
        <w:drawing>
          <wp:anchor distT="0" distB="0" distL="0" distR="0" simplePos="0" relativeHeight="251659264" behindDoc="0" locked="0" layoutInCell="1" allowOverlap="1">
            <wp:simplePos x="0" y="0"/>
            <wp:positionH relativeFrom="page">
              <wp:posOffset>1437005</wp:posOffset>
            </wp:positionH>
            <wp:positionV relativeFrom="paragraph">
              <wp:posOffset>179070</wp:posOffset>
            </wp:positionV>
            <wp:extent cx="5791835" cy="323659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5791613" cy="3236309"/>
                    </a:xfrm>
                    <a:prstGeom prst="rect">
                      <a:avLst/>
                    </a:prstGeom>
                  </pic:spPr>
                </pic:pic>
              </a:graphicData>
            </a:graphic>
          </wp:anchor>
        </w:drawing>
      </w:r>
    </w:p>
    <w:p>
      <w:pPr>
        <w:pStyle w:val="5"/>
        <w:spacing w:before="213"/>
        <w:ind w:left="1287" w:right="1436"/>
        <w:jc w:val="center"/>
      </w:pPr>
      <w:r>
        <w:t>Hình 2-1. Diagram Web</w:t>
      </w:r>
    </w:p>
    <w:p>
      <w:pPr>
        <w:pStyle w:val="9"/>
        <w:spacing w:before="4"/>
        <w:rPr>
          <w:sz w:val="24"/>
        </w:rPr>
      </w:pPr>
    </w:p>
    <w:p>
      <w:pPr>
        <w:pStyle w:val="4"/>
        <w:numPr>
          <w:ilvl w:val="2"/>
          <w:numId w:val="12"/>
        </w:numPr>
        <w:tabs>
          <w:tab w:val="left" w:pos="1171"/>
        </w:tabs>
        <w:spacing w:before="0" w:after="0" w:line="240" w:lineRule="auto"/>
        <w:ind w:left="1170" w:right="0" w:hanging="630"/>
        <w:jc w:val="left"/>
      </w:pPr>
      <w:bookmarkStart w:id="49" w:name="_TOC_250003"/>
      <w:r>
        <w:t>Danh sách các bảng dữ</w:t>
      </w:r>
      <w:r>
        <w:rPr>
          <w:spacing w:val="-9"/>
        </w:rPr>
        <w:t xml:space="preserve"> </w:t>
      </w:r>
      <w:bookmarkEnd w:id="49"/>
      <w:r>
        <w:t>liệu</w:t>
      </w:r>
    </w:p>
    <w:p>
      <w:pPr>
        <w:pStyle w:val="9"/>
        <w:spacing w:before="6"/>
        <w:rPr>
          <w:b/>
          <w:sz w:val="24"/>
        </w:rPr>
      </w:pPr>
    </w:p>
    <w:tbl>
      <w:tblPr>
        <w:tblStyle w:val="8"/>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3"/>
        <w:gridCol w:w="2003"/>
        <w:gridCol w:w="1808"/>
        <w:gridCol w:w="3455"/>
        <w:gridCol w:w="20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trPr>
        <w:tc>
          <w:tcPr>
            <w:tcW w:w="723" w:type="dxa"/>
            <w:shd w:val="clear" w:color="auto" w:fill="FFFF00"/>
          </w:tcPr>
          <w:p>
            <w:pPr>
              <w:pStyle w:val="18"/>
              <w:spacing w:line="240" w:lineRule="auto"/>
              <w:ind w:left="106"/>
              <w:rPr>
                <w:b/>
                <w:sz w:val="26"/>
              </w:rPr>
            </w:pPr>
            <w:r>
              <w:rPr>
                <w:b/>
                <w:sz w:val="26"/>
              </w:rPr>
              <w:t>STT</w:t>
            </w:r>
          </w:p>
        </w:tc>
        <w:tc>
          <w:tcPr>
            <w:tcW w:w="2003" w:type="dxa"/>
            <w:shd w:val="clear" w:color="auto" w:fill="FFFF00"/>
          </w:tcPr>
          <w:p>
            <w:pPr>
              <w:pStyle w:val="18"/>
              <w:spacing w:line="240" w:lineRule="auto"/>
              <w:ind w:left="627" w:right="892"/>
              <w:jc w:val="center"/>
              <w:rPr>
                <w:b/>
                <w:sz w:val="26"/>
              </w:rPr>
            </w:pPr>
            <w:r>
              <w:rPr>
                <w:b/>
                <w:sz w:val="26"/>
              </w:rPr>
              <w:t>Tên</w:t>
            </w:r>
          </w:p>
        </w:tc>
        <w:tc>
          <w:tcPr>
            <w:tcW w:w="1808" w:type="dxa"/>
            <w:shd w:val="clear" w:color="auto" w:fill="FFFF00"/>
          </w:tcPr>
          <w:p>
            <w:pPr>
              <w:pStyle w:val="18"/>
              <w:spacing w:line="240" w:lineRule="auto"/>
              <w:ind w:left="624" w:right="628"/>
              <w:jc w:val="center"/>
              <w:rPr>
                <w:b/>
                <w:sz w:val="26"/>
              </w:rPr>
            </w:pPr>
            <w:r>
              <w:rPr>
                <w:b/>
                <w:sz w:val="26"/>
              </w:rPr>
              <w:t>Loại</w:t>
            </w:r>
          </w:p>
        </w:tc>
        <w:tc>
          <w:tcPr>
            <w:tcW w:w="3455" w:type="dxa"/>
            <w:shd w:val="clear" w:color="auto" w:fill="FFFF00"/>
          </w:tcPr>
          <w:p>
            <w:pPr>
              <w:pStyle w:val="18"/>
              <w:spacing w:line="240" w:lineRule="auto"/>
              <w:ind w:left="670"/>
              <w:rPr>
                <w:b/>
                <w:sz w:val="26"/>
              </w:rPr>
            </w:pPr>
            <w:r>
              <w:rPr>
                <w:b/>
                <w:sz w:val="26"/>
              </w:rPr>
              <w:t>Ý nghĩa</w:t>
            </w:r>
          </w:p>
        </w:tc>
        <w:tc>
          <w:tcPr>
            <w:tcW w:w="2089" w:type="dxa"/>
            <w:shd w:val="clear" w:color="auto" w:fill="FFFF00"/>
          </w:tcPr>
          <w:p>
            <w:pPr>
              <w:pStyle w:val="18"/>
              <w:spacing w:line="240" w:lineRule="auto"/>
              <w:ind w:left="668"/>
              <w:rPr>
                <w:b/>
                <w:sz w:val="26"/>
              </w:rPr>
            </w:pPr>
            <w:r>
              <w:rPr>
                <w:b/>
                <w:sz w:val="26"/>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8" w:hRule="atLeast"/>
        </w:trPr>
        <w:tc>
          <w:tcPr>
            <w:tcW w:w="723" w:type="dxa"/>
          </w:tcPr>
          <w:p>
            <w:pPr>
              <w:pStyle w:val="18"/>
              <w:spacing w:line="252" w:lineRule="exact"/>
              <w:ind w:left="106"/>
              <w:rPr>
                <w:sz w:val="22"/>
              </w:rPr>
            </w:pPr>
            <w:r>
              <w:rPr>
                <w:w w:val="100"/>
                <w:sz w:val="22"/>
              </w:rPr>
              <w:t>1</w:t>
            </w:r>
          </w:p>
        </w:tc>
        <w:tc>
          <w:tcPr>
            <w:tcW w:w="2003" w:type="dxa"/>
          </w:tcPr>
          <w:p>
            <w:pPr>
              <w:pStyle w:val="18"/>
              <w:spacing w:line="252" w:lineRule="exact"/>
              <w:rPr>
                <w:sz w:val="22"/>
              </w:rPr>
            </w:pPr>
            <w:r>
              <w:rPr>
                <w:sz w:val="22"/>
              </w:rPr>
              <w:t>Dbo.TaiKhoan</w:t>
            </w:r>
          </w:p>
        </w:tc>
        <w:tc>
          <w:tcPr>
            <w:tcW w:w="1808" w:type="dxa"/>
          </w:tcPr>
          <w:p>
            <w:pPr>
              <w:pStyle w:val="18"/>
              <w:spacing w:line="252" w:lineRule="exact"/>
              <w:ind w:left="106"/>
              <w:rPr>
                <w:sz w:val="22"/>
              </w:rPr>
            </w:pPr>
            <w:r>
              <w:rPr>
                <w:sz w:val="22"/>
              </w:rPr>
              <w:t>Đối tương</w:t>
            </w:r>
          </w:p>
        </w:tc>
        <w:tc>
          <w:tcPr>
            <w:tcW w:w="3455" w:type="dxa"/>
          </w:tcPr>
          <w:p>
            <w:pPr>
              <w:pStyle w:val="18"/>
              <w:spacing w:line="252" w:lineRule="exact"/>
              <w:rPr>
                <w:sz w:val="22"/>
              </w:rPr>
            </w:pPr>
            <w:r>
              <w:rPr>
                <w:sz w:val="22"/>
              </w:rPr>
              <w:t>Thông tin về tài khoản</w:t>
            </w:r>
          </w:p>
        </w:tc>
        <w:tc>
          <w:tcPr>
            <w:tcW w:w="2089" w:type="dxa"/>
          </w:tcPr>
          <w:p>
            <w:pPr>
              <w:pStyle w:val="18"/>
              <w:spacing w:line="360" w:lineRule="auto"/>
              <w:ind w:left="107" w:right="82"/>
              <w:rPr>
                <w:sz w:val="22"/>
              </w:rPr>
            </w:pPr>
            <w:r>
              <w:rPr>
                <w:sz w:val="22"/>
              </w:rPr>
              <w:t>Cung cấp quản lý đặt phòng và quản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9" w:hRule="atLeast"/>
        </w:trPr>
        <w:tc>
          <w:tcPr>
            <w:tcW w:w="723" w:type="dxa"/>
          </w:tcPr>
          <w:p>
            <w:pPr>
              <w:pStyle w:val="18"/>
              <w:spacing w:line="251" w:lineRule="exact"/>
              <w:ind w:left="106"/>
              <w:rPr>
                <w:sz w:val="22"/>
              </w:rPr>
            </w:pPr>
            <w:r>
              <w:rPr>
                <w:w w:val="100"/>
                <w:sz w:val="22"/>
              </w:rPr>
              <w:t>2</w:t>
            </w:r>
          </w:p>
        </w:tc>
        <w:tc>
          <w:tcPr>
            <w:tcW w:w="2003" w:type="dxa"/>
          </w:tcPr>
          <w:p>
            <w:pPr>
              <w:pStyle w:val="18"/>
              <w:spacing w:line="251" w:lineRule="exact"/>
              <w:rPr>
                <w:sz w:val="22"/>
              </w:rPr>
            </w:pPr>
            <w:r>
              <w:rPr>
                <w:sz w:val="22"/>
              </w:rPr>
              <w:t>Dbo.KhachSan</w:t>
            </w:r>
          </w:p>
        </w:tc>
        <w:tc>
          <w:tcPr>
            <w:tcW w:w="1808" w:type="dxa"/>
          </w:tcPr>
          <w:p>
            <w:pPr>
              <w:pStyle w:val="18"/>
              <w:spacing w:line="251" w:lineRule="exact"/>
              <w:ind w:left="106"/>
              <w:rPr>
                <w:sz w:val="22"/>
              </w:rPr>
            </w:pPr>
            <w:r>
              <w:rPr>
                <w:sz w:val="22"/>
              </w:rPr>
              <w:t>Đối tương</w:t>
            </w:r>
          </w:p>
        </w:tc>
        <w:tc>
          <w:tcPr>
            <w:tcW w:w="3455" w:type="dxa"/>
          </w:tcPr>
          <w:p>
            <w:pPr>
              <w:pStyle w:val="18"/>
              <w:spacing w:line="251" w:lineRule="exact"/>
              <w:rPr>
                <w:sz w:val="22"/>
              </w:rPr>
            </w:pPr>
            <w:r>
              <w:rPr>
                <w:sz w:val="22"/>
              </w:rPr>
              <w:t>Thông tin về khách sạn</w:t>
            </w:r>
          </w:p>
        </w:tc>
        <w:tc>
          <w:tcPr>
            <w:tcW w:w="2089" w:type="dxa"/>
          </w:tcPr>
          <w:p>
            <w:pPr>
              <w:pStyle w:val="18"/>
              <w:spacing w:line="360" w:lineRule="auto"/>
              <w:ind w:left="107" w:right="82"/>
              <w:rPr>
                <w:sz w:val="22"/>
              </w:rPr>
            </w:pPr>
            <w:r>
              <w:rPr>
                <w:sz w:val="22"/>
              </w:rPr>
              <w:t>Tên địa chỉ và các dịch vụ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723" w:type="dxa"/>
          </w:tcPr>
          <w:p>
            <w:pPr>
              <w:pStyle w:val="18"/>
              <w:spacing w:line="252" w:lineRule="exact"/>
              <w:ind w:left="106"/>
              <w:rPr>
                <w:sz w:val="22"/>
              </w:rPr>
            </w:pPr>
            <w:r>
              <w:rPr>
                <w:w w:val="100"/>
                <w:sz w:val="22"/>
              </w:rPr>
              <w:t>3</w:t>
            </w:r>
          </w:p>
        </w:tc>
        <w:tc>
          <w:tcPr>
            <w:tcW w:w="2003" w:type="dxa"/>
          </w:tcPr>
          <w:p>
            <w:pPr>
              <w:pStyle w:val="18"/>
              <w:spacing w:line="252" w:lineRule="exact"/>
              <w:rPr>
                <w:sz w:val="22"/>
              </w:rPr>
            </w:pPr>
            <w:r>
              <w:rPr>
                <w:sz w:val="22"/>
              </w:rPr>
              <w:t>Dbo.LoaiKhachSan</w:t>
            </w:r>
          </w:p>
        </w:tc>
        <w:tc>
          <w:tcPr>
            <w:tcW w:w="1808" w:type="dxa"/>
          </w:tcPr>
          <w:p>
            <w:pPr>
              <w:pStyle w:val="18"/>
              <w:spacing w:line="252" w:lineRule="exact"/>
              <w:ind w:left="106"/>
              <w:rPr>
                <w:sz w:val="22"/>
              </w:rPr>
            </w:pPr>
            <w:r>
              <w:rPr>
                <w:sz w:val="22"/>
              </w:rPr>
              <w:t>Đối tương</w:t>
            </w:r>
          </w:p>
        </w:tc>
        <w:tc>
          <w:tcPr>
            <w:tcW w:w="3455" w:type="dxa"/>
          </w:tcPr>
          <w:p>
            <w:pPr>
              <w:pStyle w:val="18"/>
              <w:spacing w:line="252" w:lineRule="exact"/>
              <w:rPr>
                <w:sz w:val="22"/>
              </w:rPr>
            </w:pPr>
            <w:r>
              <w:rPr>
                <w:sz w:val="22"/>
              </w:rPr>
              <w:t>Thông tin về loại khách sạn</w:t>
            </w:r>
          </w:p>
        </w:tc>
        <w:tc>
          <w:tcPr>
            <w:tcW w:w="2089" w:type="dxa"/>
          </w:tcPr>
          <w:p>
            <w:pPr>
              <w:pStyle w:val="18"/>
              <w:spacing w:line="252" w:lineRule="exact"/>
              <w:ind w:left="107"/>
              <w:rPr>
                <w:sz w:val="22"/>
              </w:rPr>
            </w:pPr>
            <w:r>
              <w:rPr>
                <w:sz w:val="22"/>
              </w:rPr>
              <w:t>Các loại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0" w:hRule="atLeast"/>
        </w:trPr>
        <w:tc>
          <w:tcPr>
            <w:tcW w:w="723" w:type="dxa"/>
          </w:tcPr>
          <w:p>
            <w:pPr>
              <w:pStyle w:val="18"/>
              <w:spacing w:line="252" w:lineRule="exact"/>
              <w:ind w:left="106"/>
              <w:rPr>
                <w:sz w:val="22"/>
              </w:rPr>
            </w:pPr>
            <w:r>
              <w:rPr>
                <w:w w:val="100"/>
                <w:sz w:val="22"/>
              </w:rPr>
              <w:t>4</w:t>
            </w:r>
          </w:p>
        </w:tc>
        <w:tc>
          <w:tcPr>
            <w:tcW w:w="2003" w:type="dxa"/>
          </w:tcPr>
          <w:p>
            <w:pPr>
              <w:pStyle w:val="18"/>
              <w:spacing w:line="252" w:lineRule="exact"/>
              <w:rPr>
                <w:sz w:val="22"/>
              </w:rPr>
            </w:pPr>
            <w:r>
              <w:rPr>
                <w:sz w:val="22"/>
              </w:rPr>
              <w:t>Dbo.DatPhong</w:t>
            </w:r>
          </w:p>
        </w:tc>
        <w:tc>
          <w:tcPr>
            <w:tcW w:w="1808" w:type="dxa"/>
          </w:tcPr>
          <w:p>
            <w:pPr>
              <w:pStyle w:val="18"/>
              <w:spacing w:line="252" w:lineRule="exact"/>
              <w:ind w:left="106"/>
              <w:rPr>
                <w:sz w:val="22"/>
              </w:rPr>
            </w:pPr>
            <w:r>
              <w:rPr>
                <w:sz w:val="22"/>
              </w:rPr>
              <w:t>Đối tương</w:t>
            </w:r>
          </w:p>
        </w:tc>
        <w:tc>
          <w:tcPr>
            <w:tcW w:w="3455" w:type="dxa"/>
          </w:tcPr>
          <w:p>
            <w:pPr>
              <w:pStyle w:val="18"/>
              <w:spacing w:line="252" w:lineRule="exact"/>
              <w:rPr>
                <w:sz w:val="22"/>
              </w:rPr>
            </w:pPr>
            <w:r>
              <w:rPr>
                <w:sz w:val="22"/>
              </w:rPr>
              <w:t>Thông tin đặt phòng</w:t>
            </w:r>
          </w:p>
        </w:tc>
        <w:tc>
          <w:tcPr>
            <w:tcW w:w="2089" w:type="dxa"/>
          </w:tcPr>
          <w:p>
            <w:pPr>
              <w:pStyle w:val="18"/>
              <w:spacing w:line="240" w:lineRule="auto"/>
              <w:ind w:left="0"/>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tcPr>
            <w:tcW w:w="723" w:type="dxa"/>
          </w:tcPr>
          <w:p>
            <w:pPr>
              <w:pStyle w:val="18"/>
              <w:spacing w:line="251" w:lineRule="exact"/>
              <w:ind w:left="106"/>
              <w:rPr>
                <w:sz w:val="22"/>
              </w:rPr>
            </w:pPr>
            <w:r>
              <w:rPr>
                <w:w w:val="100"/>
                <w:sz w:val="22"/>
              </w:rPr>
              <w:t>5</w:t>
            </w:r>
          </w:p>
        </w:tc>
        <w:tc>
          <w:tcPr>
            <w:tcW w:w="2003" w:type="dxa"/>
          </w:tcPr>
          <w:p>
            <w:pPr>
              <w:pStyle w:val="18"/>
              <w:spacing w:line="251" w:lineRule="exact"/>
              <w:rPr>
                <w:sz w:val="22"/>
              </w:rPr>
            </w:pPr>
            <w:r>
              <w:rPr>
                <w:sz w:val="22"/>
              </w:rPr>
              <w:t>Dbo.Phong</w:t>
            </w:r>
          </w:p>
        </w:tc>
        <w:tc>
          <w:tcPr>
            <w:tcW w:w="1808" w:type="dxa"/>
          </w:tcPr>
          <w:p>
            <w:pPr>
              <w:pStyle w:val="18"/>
              <w:spacing w:line="251" w:lineRule="exact"/>
              <w:ind w:left="106"/>
              <w:rPr>
                <w:sz w:val="22"/>
              </w:rPr>
            </w:pPr>
            <w:r>
              <w:rPr>
                <w:sz w:val="22"/>
              </w:rPr>
              <w:t>Đối tương</w:t>
            </w:r>
          </w:p>
        </w:tc>
        <w:tc>
          <w:tcPr>
            <w:tcW w:w="3455" w:type="dxa"/>
          </w:tcPr>
          <w:p>
            <w:pPr>
              <w:pStyle w:val="18"/>
              <w:spacing w:line="251" w:lineRule="exact"/>
              <w:rPr>
                <w:sz w:val="22"/>
              </w:rPr>
            </w:pPr>
            <w:r>
              <w:rPr>
                <w:sz w:val="22"/>
              </w:rPr>
              <w:t>Thông tin phòng của các khách sạn</w:t>
            </w:r>
          </w:p>
        </w:tc>
        <w:tc>
          <w:tcPr>
            <w:tcW w:w="2089" w:type="dxa"/>
          </w:tcPr>
          <w:p>
            <w:pPr>
              <w:pStyle w:val="18"/>
              <w:tabs>
                <w:tab w:val="left" w:pos="666"/>
                <w:tab w:val="left" w:pos="1259"/>
                <w:tab w:val="left" w:pos="1787"/>
              </w:tabs>
              <w:spacing w:line="360" w:lineRule="auto"/>
              <w:ind w:left="107" w:right="92"/>
              <w:rPr>
                <w:sz w:val="22"/>
              </w:rPr>
            </w:pPr>
            <w:r>
              <w:rPr>
                <w:sz w:val="22"/>
              </w:rPr>
              <w:t>Bao</w:t>
            </w:r>
            <w:r>
              <w:rPr>
                <w:sz w:val="22"/>
              </w:rPr>
              <w:tab/>
            </w:r>
            <w:r>
              <w:rPr>
                <w:sz w:val="22"/>
              </w:rPr>
              <w:t>gồm</w:t>
            </w:r>
            <w:r>
              <w:rPr>
                <w:sz w:val="22"/>
              </w:rPr>
              <w:tab/>
            </w:r>
            <w:r>
              <w:rPr>
                <w:sz w:val="22"/>
              </w:rPr>
              <w:t>giá,</w:t>
            </w:r>
            <w:r>
              <w:rPr>
                <w:sz w:val="22"/>
              </w:rPr>
              <w:tab/>
            </w:r>
            <w:r>
              <w:rPr>
                <w:spacing w:val="-9"/>
                <w:sz w:val="22"/>
              </w:rPr>
              <w:t xml:space="preserve">số </w:t>
            </w:r>
            <w:r>
              <w:rPr>
                <w:sz w:val="22"/>
              </w:rPr>
              <w:t>lượng</w:t>
            </w:r>
            <w:r>
              <w:rPr>
                <w:spacing w:val="-4"/>
                <w:sz w:val="22"/>
              </w:rPr>
              <w:t xml:space="preserve"> </w:t>
            </w:r>
            <w:r>
              <w:rPr>
                <w:sz w:val="22"/>
              </w:rPr>
              <w:t>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0" w:hRule="atLeast"/>
        </w:trPr>
        <w:tc>
          <w:tcPr>
            <w:tcW w:w="723" w:type="dxa"/>
          </w:tcPr>
          <w:p>
            <w:pPr>
              <w:pStyle w:val="18"/>
              <w:spacing w:line="240" w:lineRule="auto"/>
              <w:ind w:left="106"/>
              <w:rPr>
                <w:sz w:val="22"/>
              </w:rPr>
            </w:pPr>
            <w:r>
              <w:rPr>
                <w:w w:val="100"/>
                <w:sz w:val="22"/>
              </w:rPr>
              <w:t>6</w:t>
            </w:r>
          </w:p>
        </w:tc>
        <w:tc>
          <w:tcPr>
            <w:tcW w:w="2003" w:type="dxa"/>
          </w:tcPr>
          <w:p>
            <w:pPr>
              <w:pStyle w:val="18"/>
              <w:spacing w:line="240" w:lineRule="auto"/>
              <w:rPr>
                <w:sz w:val="22"/>
              </w:rPr>
            </w:pPr>
            <w:r>
              <w:rPr>
                <w:sz w:val="22"/>
              </w:rPr>
              <w:t>Dbo.ThanhPho</w:t>
            </w:r>
          </w:p>
        </w:tc>
        <w:tc>
          <w:tcPr>
            <w:tcW w:w="1808" w:type="dxa"/>
          </w:tcPr>
          <w:p>
            <w:pPr>
              <w:pStyle w:val="18"/>
              <w:spacing w:line="240" w:lineRule="auto"/>
              <w:ind w:left="106"/>
              <w:rPr>
                <w:sz w:val="22"/>
              </w:rPr>
            </w:pPr>
            <w:r>
              <w:rPr>
                <w:sz w:val="22"/>
              </w:rPr>
              <w:t>Đối tương</w:t>
            </w:r>
          </w:p>
        </w:tc>
        <w:tc>
          <w:tcPr>
            <w:tcW w:w="3455" w:type="dxa"/>
          </w:tcPr>
          <w:p>
            <w:pPr>
              <w:pStyle w:val="18"/>
              <w:spacing w:line="240" w:lineRule="auto"/>
              <w:rPr>
                <w:sz w:val="22"/>
              </w:rPr>
            </w:pPr>
            <w:r>
              <w:rPr>
                <w:sz w:val="22"/>
              </w:rPr>
              <w:t>Thông tin của các thành phố</w:t>
            </w:r>
          </w:p>
        </w:tc>
        <w:tc>
          <w:tcPr>
            <w:tcW w:w="2089" w:type="dxa"/>
          </w:tcPr>
          <w:p>
            <w:pPr>
              <w:pStyle w:val="18"/>
              <w:spacing w:line="240" w:lineRule="auto"/>
              <w:ind w:left="0"/>
              <w:rPr>
                <w:sz w:val="22"/>
              </w:rPr>
            </w:pPr>
          </w:p>
        </w:tc>
      </w:tr>
    </w:tbl>
    <w:p>
      <w:pPr>
        <w:spacing w:before="0"/>
        <w:ind w:left="2701" w:right="0" w:firstLine="0"/>
        <w:jc w:val="left"/>
        <w:rPr>
          <w:sz w:val="28"/>
        </w:rPr>
      </w:pPr>
      <w:r>
        <w:rPr>
          <w:sz w:val="28"/>
        </w:rPr>
        <w:t>3-1 Bảng danh sách các bảng dữ liệu</w:t>
      </w:r>
    </w:p>
    <w:p>
      <w:pPr>
        <w:spacing w:after="0"/>
        <w:jc w:val="left"/>
        <w:rPr>
          <w:sz w:val="28"/>
        </w:rPr>
        <w:sectPr>
          <w:pgSz w:w="11910" w:h="16840"/>
          <w:pgMar w:top="1060" w:right="440" w:bottom="1280" w:left="1160" w:header="0" w:footer="1088" w:gutter="0"/>
          <w:cols w:space="720" w:num="1"/>
        </w:sectPr>
      </w:pPr>
    </w:p>
    <w:p>
      <w:pPr>
        <w:pStyle w:val="17"/>
        <w:numPr>
          <w:ilvl w:val="2"/>
          <w:numId w:val="12"/>
        </w:numPr>
        <w:tabs>
          <w:tab w:val="left" w:pos="1240"/>
        </w:tabs>
        <w:spacing w:before="76" w:after="0" w:line="448" w:lineRule="auto"/>
        <w:ind w:left="541" w:right="4908" w:firstLine="0"/>
        <w:jc w:val="left"/>
        <w:rPr>
          <w:sz w:val="28"/>
        </w:rPr>
      </w:pPr>
      <w:r>
        <w:rPr>
          <w:b/>
          <w:sz w:val="28"/>
        </w:rPr>
        <w:t xml:space="preserve">Danh sách thuộc tính của các bảng 3-2. </w:t>
      </w:r>
      <w:r>
        <w:rPr>
          <w:sz w:val="28"/>
        </w:rPr>
        <w:t>Bảng</w:t>
      </w:r>
      <w:r>
        <w:rPr>
          <w:spacing w:val="-6"/>
          <w:sz w:val="28"/>
        </w:rPr>
        <w:t xml:space="preserve"> </w:t>
      </w:r>
      <w:r>
        <w:rPr>
          <w:sz w:val="28"/>
        </w:rPr>
        <w:t>TaiKhoan.</w:t>
      </w:r>
    </w:p>
    <w:tbl>
      <w:tblPr>
        <w:tblStyle w:val="8"/>
        <w:tblW w:w="0" w:type="auto"/>
        <w:tblInd w:w="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9"/>
        <w:gridCol w:w="2650"/>
        <w:gridCol w:w="2186"/>
        <w:gridCol w:w="18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89" w:type="dxa"/>
          </w:tcPr>
          <w:p>
            <w:pPr>
              <w:pStyle w:val="18"/>
              <w:rPr>
                <w:b/>
                <w:sz w:val="28"/>
              </w:rPr>
            </w:pPr>
            <w:r>
              <w:rPr>
                <w:b/>
                <w:sz w:val="28"/>
              </w:rPr>
              <w:t>STT</w:t>
            </w:r>
          </w:p>
        </w:tc>
        <w:tc>
          <w:tcPr>
            <w:tcW w:w="2650" w:type="dxa"/>
          </w:tcPr>
          <w:p>
            <w:pPr>
              <w:pStyle w:val="18"/>
              <w:ind w:left="668"/>
              <w:rPr>
                <w:b/>
                <w:sz w:val="28"/>
              </w:rPr>
            </w:pPr>
            <w:r>
              <w:rPr>
                <w:b/>
                <w:sz w:val="28"/>
              </w:rPr>
              <w:t>Thuộc tính</w:t>
            </w:r>
          </w:p>
        </w:tc>
        <w:tc>
          <w:tcPr>
            <w:tcW w:w="2186" w:type="dxa"/>
          </w:tcPr>
          <w:p>
            <w:pPr>
              <w:pStyle w:val="18"/>
              <w:ind w:left="668"/>
              <w:rPr>
                <w:b/>
                <w:sz w:val="28"/>
              </w:rPr>
            </w:pPr>
            <w:r>
              <w:rPr>
                <w:b/>
                <w:sz w:val="28"/>
              </w:rPr>
              <w:t>Kiểu</w:t>
            </w:r>
          </w:p>
        </w:tc>
        <w:tc>
          <w:tcPr>
            <w:tcW w:w="1853" w:type="dxa"/>
          </w:tcPr>
          <w:p>
            <w:pPr>
              <w:pStyle w:val="18"/>
              <w:ind w:left="107"/>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89" w:type="dxa"/>
          </w:tcPr>
          <w:p>
            <w:pPr>
              <w:pStyle w:val="18"/>
              <w:spacing w:line="320" w:lineRule="exact"/>
              <w:rPr>
                <w:b/>
                <w:sz w:val="28"/>
              </w:rPr>
            </w:pPr>
            <w:r>
              <w:rPr>
                <w:b/>
                <w:w w:val="100"/>
                <w:sz w:val="28"/>
              </w:rPr>
              <w:t>1</w:t>
            </w:r>
          </w:p>
        </w:tc>
        <w:tc>
          <w:tcPr>
            <w:tcW w:w="2650" w:type="dxa"/>
          </w:tcPr>
          <w:p>
            <w:pPr>
              <w:pStyle w:val="18"/>
              <w:spacing w:line="298" w:lineRule="exact"/>
              <w:ind w:left="668"/>
              <w:rPr>
                <w:sz w:val="26"/>
              </w:rPr>
            </w:pPr>
            <w:r>
              <w:rPr>
                <w:sz w:val="26"/>
                <w:u w:val="thick"/>
              </w:rPr>
              <w:t>TenTaiKhoan</w:t>
            </w:r>
          </w:p>
        </w:tc>
        <w:tc>
          <w:tcPr>
            <w:tcW w:w="2186" w:type="dxa"/>
          </w:tcPr>
          <w:p>
            <w:pPr>
              <w:pStyle w:val="18"/>
              <w:spacing w:line="298" w:lineRule="exact"/>
              <w:ind w:left="668"/>
              <w:rPr>
                <w:sz w:val="26"/>
              </w:rPr>
            </w:pPr>
            <w:r>
              <w:rPr>
                <w:sz w:val="26"/>
              </w:rPr>
              <w:t>varchar(50)</w:t>
            </w:r>
          </w:p>
        </w:tc>
        <w:tc>
          <w:tcPr>
            <w:tcW w:w="1853" w:type="dxa"/>
          </w:tcPr>
          <w:p>
            <w:pPr>
              <w:pStyle w:val="18"/>
              <w:spacing w:line="320" w:lineRule="exact"/>
              <w:ind w:left="107"/>
              <w:rPr>
                <w:sz w:val="28"/>
              </w:rPr>
            </w:pPr>
            <w:r>
              <w:rPr>
                <w:sz w:val="28"/>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89" w:type="dxa"/>
          </w:tcPr>
          <w:p>
            <w:pPr>
              <w:pStyle w:val="18"/>
              <w:rPr>
                <w:b/>
                <w:sz w:val="28"/>
              </w:rPr>
            </w:pPr>
            <w:r>
              <w:rPr>
                <w:b/>
                <w:w w:val="100"/>
                <w:sz w:val="28"/>
              </w:rPr>
              <w:t>2</w:t>
            </w:r>
          </w:p>
        </w:tc>
        <w:tc>
          <w:tcPr>
            <w:tcW w:w="2650" w:type="dxa"/>
          </w:tcPr>
          <w:p>
            <w:pPr>
              <w:pStyle w:val="18"/>
              <w:spacing w:line="297" w:lineRule="exact"/>
              <w:ind w:left="668"/>
              <w:rPr>
                <w:sz w:val="26"/>
              </w:rPr>
            </w:pPr>
            <w:r>
              <w:rPr>
                <w:sz w:val="26"/>
              </w:rPr>
              <w:t>MatKhau</w:t>
            </w:r>
          </w:p>
        </w:tc>
        <w:tc>
          <w:tcPr>
            <w:tcW w:w="2186" w:type="dxa"/>
          </w:tcPr>
          <w:p>
            <w:pPr>
              <w:pStyle w:val="18"/>
              <w:spacing w:line="297" w:lineRule="exact"/>
              <w:ind w:left="668"/>
              <w:rPr>
                <w:sz w:val="26"/>
              </w:rPr>
            </w:pPr>
            <w:r>
              <w:rPr>
                <w:sz w:val="26"/>
              </w:rPr>
              <w:t>varchar(20)</w:t>
            </w:r>
          </w:p>
        </w:tc>
        <w:tc>
          <w:tcPr>
            <w:tcW w:w="1853" w:type="dxa"/>
          </w:tcPr>
          <w:p>
            <w:pPr>
              <w:pStyle w:val="18"/>
              <w:ind w:left="107"/>
              <w:rPr>
                <w:sz w:val="28"/>
              </w:rPr>
            </w:pPr>
            <w:r>
              <w:rPr>
                <w:sz w:val="28"/>
              </w:rPr>
              <w:t>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889" w:type="dxa"/>
          </w:tcPr>
          <w:p>
            <w:pPr>
              <w:pStyle w:val="18"/>
              <w:spacing w:line="320" w:lineRule="exact"/>
              <w:rPr>
                <w:b/>
                <w:sz w:val="28"/>
              </w:rPr>
            </w:pPr>
            <w:r>
              <w:rPr>
                <w:b/>
                <w:w w:val="100"/>
                <w:sz w:val="28"/>
              </w:rPr>
              <w:t>3</w:t>
            </w:r>
          </w:p>
        </w:tc>
        <w:tc>
          <w:tcPr>
            <w:tcW w:w="2650" w:type="dxa"/>
          </w:tcPr>
          <w:p>
            <w:pPr>
              <w:pStyle w:val="18"/>
              <w:spacing w:line="240" w:lineRule="auto"/>
              <w:ind w:left="668"/>
              <w:rPr>
                <w:sz w:val="26"/>
              </w:rPr>
            </w:pPr>
            <w:r>
              <w:rPr>
                <w:sz w:val="26"/>
              </w:rPr>
              <w:t>HoTen</w:t>
            </w:r>
          </w:p>
        </w:tc>
        <w:tc>
          <w:tcPr>
            <w:tcW w:w="2186" w:type="dxa"/>
          </w:tcPr>
          <w:p>
            <w:pPr>
              <w:pStyle w:val="18"/>
              <w:spacing w:line="240" w:lineRule="auto"/>
              <w:ind w:left="668"/>
              <w:rPr>
                <w:sz w:val="26"/>
              </w:rPr>
            </w:pPr>
            <w:r>
              <w:rPr>
                <w:sz w:val="26"/>
              </w:rPr>
              <w:t>nvarchar(50)</w:t>
            </w:r>
          </w:p>
        </w:tc>
        <w:tc>
          <w:tcPr>
            <w:tcW w:w="1853" w:type="dxa"/>
          </w:tcPr>
          <w:p>
            <w:pPr>
              <w:pStyle w:val="18"/>
              <w:spacing w:line="320" w:lineRule="exact"/>
              <w:ind w:left="107"/>
              <w:rPr>
                <w:sz w:val="28"/>
              </w:rPr>
            </w:pPr>
            <w:r>
              <w:rPr>
                <w:sz w:val="28"/>
              </w:rPr>
              <w:t>Họ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89" w:type="dxa"/>
          </w:tcPr>
          <w:p>
            <w:pPr>
              <w:pStyle w:val="18"/>
              <w:rPr>
                <w:b/>
                <w:sz w:val="28"/>
              </w:rPr>
            </w:pPr>
            <w:r>
              <w:rPr>
                <w:b/>
                <w:w w:val="100"/>
                <w:sz w:val="28"/>
              </w:rPr>
              <w:t>4</w:t>
            </w:r>
          </w:p>
        </w:tc>
        <w:tc>
          <w:tcPr>
            <w:tcW w:w="2650" w:type="dxa"/>
          </w:tcPr>
          <w:p>
            <w:pPr>
              <w:pStyle w:val="18"/>
              <w:spacing w:line="298" w:lineRule="exact"/>
              <w:ind w:left="668"/>
              <w:rPr>
                <w:sz w:val="26"/>
              </w:rPr>
            </w:pPr>
            <w:r>
              <w:rPr>
                <w:sz w:val="26"/>
              </w:rPr>
              <w:t>GioiTinh</w:t>
            </w:r>
          </w:p>
        </w:tc>
        <w:tc>
          <w:tcPr>
            <w:tcW w:w="2186" w:type="dxa"/>
          </w:tcPr>
          <w:p>
            <w:pPr>
              <w:pStyle w:val="18"/>
              <w:spacing w:line="298" w:lineRule="exact"/>
              <w:ind w:left="668"/>
              <w:rPr>
                <w:sz w:val="26"/>
              </w:rPr>
            </w:pPr>
            <w:r>
              <w:rPr>
                <w:sz w:val="26"/>
              </w:rPr>
              <w:t>bit</w:t>
            </w:r>
          </w:p>
        </w:tc>
        <w:tc>
          <w:tcPr>
            <w:tcW w:w="1853" w:type="dxa"/>
          </w:tcPr>
          <w:p>
            <w:pPr>
              <w:pStyle w:val="18"/>
              <w:ind w:left="107"/>
              <w:rPr>
                <w:sz w:val="28"/>
              </w:rPr>
            </w:pPr>
            <w:r>
              <w:rPr>
                <w:sz w:val="28"/>
              </w:rPr>
              <w:t>Nam/nữ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89" w:type="dxa"/>
          </w:tcPr>
          <w:p>
            <w:pPr>
              <w:pStyle w:val="18"/>
              <w:spacing w:line="320" w:lineRule="exact"/>
              <w:rPr>
                <w:b/>
                <w:sz w:val="28"/>
              </w:rPr>
            </w:pPr>
            <w:r>
              <w:rPr>
                <w:b/>
                <w:w w:val="100"/>
                <w:sz w:val="28"/>
              </w:rPr>
              <w:t>5</w:t>
            </w:r>
          </w:p>
        </w:tc>
        <w:tc>
          <w:tcPr>
            <w:tcW w:w="2650" w:type="dxa"/>
          </w:tcPr>
          <w:p>
            <w:pPr>
              <w:pStyle w:val="18"/>
              <w:spacing w:line="240" w:lineRule="auto"/>
              <w:ind w:left="668"/>
              <w:rPr>
                <w:sz w:val="26"/>
              </w:rPr>
            </w:pPr>
            <w:r>
              <w:rPr>
                <w:sz w:val="26"/>
              </w:rPr>
              <w:t>SoDienThoai</w:t>
            </w:r>
          </w:p>
        </w:tc>
        <w:tc>
          <w:tcPr>
            <w:tcW w:w="2186" w:type="dxa"/>
          </w:tcPr>
          <w:p>
            <w:pPr>
              <w:pStyle w:val="18"/>
              <w:spacing w:line="240" w:lineRule="auto"/>
              <w:ind w:left="668"/>
              <w:rPr>
                <w:sz w:val="26"/>
              </w:rPr>
            </w:pPr>
            <w:r>
              <w:rPr>
                <w:sz w:val="26"/>
              </w:rPr>
              <w:t>varchar(15)</w:t>
            </w:r>
          </w:p>
        </w:tc>
        <w:tc>
          <w:tcPr>
            <w:tcW w:w="1853" w:type="dxa"/>
          </w:tcPr>
          <w:p>
            <w:pPr>
              <w:pStyle w:val="18"/>
              <w:spacing w:line="320" w:lineRule="exact"/>
              <w:ind w:left="107"/>
              <w:rPr>
                <w:sz w:val="28"/>
              </w:rPr>
            </w:pPr>
            <w:r>
              <w:rPr>
                <w:sz w:val="28"/>
              </w:rPr>
              <w:t>Số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889" w:type="dxa"/>
          </w:tcPr>
          <w:p>
            <w:pPr>
              <w:pStyle w:val="18"/>
              <w:spacing w:line="322" w:lineRule="exact"/>
              <w:rPr>
                <w:b/>
                <w:sz w:val="28"/>
              </w:rPr>
            </w:pPr>
            <w:r>
              <w:rPr>
                <w:b/>
                <w:w w:val="100"/>
                <w:sz w:val="28"/>
              </w:rPr>
              <w:t>6</w:t>
            </w:r>
          </w:p>
        </w:tc>
        <w:tc>
          <w:tcPr>
            <w:tcW w:w="2650" w:type="dxa"/>
          </w:tcPr>
          <w:p>
            <w:pPr>
              <w:pStyle w:val="18"/>
              <w:spacing w:line="298" w:lineRule="exact"/>
              <w:ind w:left="668"/>
              <w:rPr>
                <w:sz w:val="26"/>
              </w:rPr>
            </w:pPr>
            <w:r>
              <w:rPr>
                <w:sz w:val="26"/>
              </w:rPr>
              <w:t>Email</w:t>
            </w:r>
          </w:p>
        </w:tc>
        <w:tc>
          <w:tcPr>
            <w:tcW w:w="2186" w:type="dxa"/>
          </w:tcPr>
          <w:p>
            <w:pPr>
              <w:pStyle w:val="18"/>
              <w:spacing w:line="298" w:lineRule="exact"/>
              <w:ind w:left="668"/>
              <w:rPr>
                <w:sz w:val="26"/>
              </w:rPr>
            </w:pPr>
            <w:r>
              <w:rPr>
                <w:sz w:val="26"/>
              </w:rPr>
              <w:t>varchar(50)</w:t>
            </w:r>
          </w:p>
        </w:tc>
        <w:tc>
          <w:tcPr>
            <w:tcW w:w="1853" w:type="dxa"/>
          </w:tcPr>
          <w:p>
            <w:pPr>
              <w:pStyle w:val="18"/>
              <w:spacing w:line="322" w:lineRule="exact"/>
              <w:ind w:left="107"/>
              <w:rPr>
                <w:sz w:val="28"/>
              </w:rPr>
            </w:pPr>
            <w:r>
              <w:rPr>
                <w:sz w:val="28"/>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89" w:type="dxa"/>
          </w:tcPr>
          <w:p>
            <w:pPr>
              <w:pStyle w:val="18"/>
              <w:rPr>
                <w:b/>
                <w:sz w:val="28"/>
              </w:rPr>
            </w:pPr>
            <w:r>
              <w:rPr>
                <w:b/>
                <w:w w:val="100"/>
                <w:sz w:val="28"/>
              </w:rPr>
              <w:t>7</w:t>
            </w:r>
          </w:p>
        </w:tc>
        <w:tc>
          <w:tcPr>
            <w:tcW w:w="2650" w:type="dxa"/>
          </w:tcPr>
          <w:p>
            <w:pPr>
              <w:pStyle w:val="18"/>
              <w:spacing w:line="297" w:lineRule="exact"/>
              <w:ind w:left="668"/>
              <w:rPr>
                <w:sz w:val="26"/>
              </w:rPr>
            </w:pPr>
            <w:r>
              <w:rPr>
                <w:sz w:val="26"/>
                <w:u w:val="thick"/>
              </w:rPr>
              <w:t>IsAdmin</w:t>
            </w:r>
          </w:p>
        </w:tc>
        <w:tc>
          <w:tcPr>
            <w:tcW w:w="2186" w:type="dxa"/>
          </w:tcPr>
          <w:p>
            <w:pPr>
              <w:pStyle w:val="18"/>
              <w:spacing w:line="297" w:lineRule="exact"/>
              <w:ind w:left="668"/>
              <w:rPr>
                <w:sz w:val="26"/>
              </w:rPr>
            </w:pPr>
            <w:r>
              <w:rPr>
                <w:sz w:val="26"/>
              </w:rPr>
              <w:t>bit</w:t>
            </w:r>
          </w:p>
        </w:tc>
        <w:tc>
          <w:tcPr>
            <w:tcW w:w="1853" w:type="dxa"/>
          </w:tcPr>
          <w:p>
            <w:pPr>
              <w:pStyle w:val="18"/>
              <w:ind w:left="107"/>
              <w:rPr>
                <w:sz w:val="28"/>
              </w:rPr>
            </w:pPr>
            <w:r>
              <w:rPr>
                <w:sz w:val="28"/>
              </w:rPr>
              <w:t>0/1</w:t>
            </w:r>
          </w:p>
        </w:tc>
      </w:tr>
    </w:tbl>
    <w:p>
      <w:pPr>
        <w:spacing w:before="0"/>
        <w:ind w:left="541" w:right="0" w:firstLine="0"/>
        <w:jc w:val="left"/>
        <w:rPr>
          <w:sz w:val="28"/>
        </w:rPr>
      </w:pPr>
      <w:r>
        <w:rPr>
          <w:b/>
          <w:sz w:val="28"/>
        </w:rPr>
        <w:t xml:space="preserve">3-3. </w:t>
      </w:r>
      <w:r>
        <w:rPr>
          <w:sz w:val="28"/>
        </w:rPr>
        <w:t>Bảng</w:t>
      </w:r>
      <w:r>
        <w:rPr>
          <w:spacing w:val="-6"/>
          <w:sz w:val="28"/>
        </w:rPr>
        <w:t xml:space="preserve"> </w:t>
      </w:r>
      <w:r>
        <w:rPr>
          <w:sz w:val="28"/>
        </w:rPr>
        <w:t>khachSan.</w:t>
      </w:r>
    </w:p>
    <w:p>
      <w:pPr>
        <w:pStyle w:val="9"/>
        <w:spacing w:before="7"/>
        <w:rPr>
          <w:sz w:val="24"/>
        </w:rPr>
      </w:pPr>
    </w:p>
    <w:tbl>
      <w:tblPr>
        <w:tblStyle w:val="8"/>
        <w:tblW w:w="0" w:type="auto"/>
        <w:tblInd w:w="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2"/>
        <w:gridCol w:w="2750"/>
        <w:gridCol w:w="2943"/>
        <w:gridCol w:w="2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32" w:type="dxa"/>
          </w:tcPr>
          <w:p>
            <w:pPr>
              <w:pStyle w:val="18"/>
              <w:rPr>
                <w:b/>
                <w:sz w:val="28"/>
              </w:rPr>
            </w:pPr>
            <w:r>
              <w:rPr>
                <w:b/>
                <w:sz w:val="28"/>
              </w:rPr>
              <w:t>STT</w:t>
            </w:r>
          </w:p>
        </w:tc>
        <w:tc>
          <w:tcPr>
            <w:tcW w:w="2750" w:type="dxa"/>
          </w:tcPr>
          <w:p>
            <w:pPr>
              <w:pStyle w:val="18"/>
              <w:ind w:left="669"/>
              <w:rPr>
                <w:b/>
                <w:sz w:val="28"/>
              </w:rPr>
            </w:pPr>
            <w:r>
              <w:rPr>
                <w:b/>
                <w:sz w:val="28"/>
              </w:rPr>
              <w:t>Thuộc tính</w:t>
            </w:r>
          </w:p>
        </w:tc>
        <w:tc>
          <w:tcPr>
            <w:tcW w:w="2943" w:type="dxa"/>
          </w:tcPr>
          <w:p>
            <w:pPr>
              <w:pStyle w:val="18"/>
              <w:ind w:left="669"/>
              <w:rPr>
                <w:b/>
                <w:sz w:val="28"/>
              </w:rPr>
            </w:pPr>
            <w:r>
              <w:rPr>
                <w:b/>
                <w:sz w:val="28"/>
              </w:rPr>
              <w:t>Kiểu</w:t>
            </w:r>
          </w:p>
        </w:tc>
        <w:tc>
          <w:tcPr>
            <w:tcW w:w="2053" w:type="dxa"/>
          </w:tcPr>
          <w:p>
            <w:pPr>
              <w:pStyle w:val="18"/>
              <w:ind w:left="107"/>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932" w:type="dxa"/>
          </w:tcPr>
          <w:p>
            <w:pPr>
              <w:pStyle w:val="18"/>
              <w:rPr>
                <w:b/>
                <w:sz w:val="28"/>
              </w:rPr>
            </w:pPr>
            <w:r>
              <w:rPr>
                <w:b/>
                <w:w w:val="100"/>
                <w:sz w:val="28"/>
              </w:rPr>
              <w:t>1</w:t>
            </w:r>
          </w:p>
        </w:tc>
        <w:tc>
          <w:tcPr>
            <w:tcW w:w="2750" w:type="dxa"/>
          </w:tcPr>
          <w:p>
            <w:pPr>
              <w:pStyle w:val="18"/>
              <w:spacing w:line="298" w:lineRule="exact"/>
              <w:ind w:left="669"/>
              <w:rPr>
                <w:sz w:val="26"/>
              </w:rPr>
            </w:pPr>
            <w:r>
              <w:rPr>
                <w:sz w:val="26"/>
                <w:u w:val="thick"/>
              </w:rPr>
              <w:t>Id</w:t>
            </w:r>
          </w:p>
        </w:tc>
        <w:tc>
          <w:tcPr>
            <w:tcW w:w="2943" w:type="dxa"/>
          </w:tcPr>
          <w:p>
            <w:pPr>
              <w:pStyle w:val="18"/>
              <w:spacing w:line="298" w:lineRule="exact"/>
              <w:ind w:left="669"/>
              <w:rPr>
                <w:sz w:val="26"/>
              </w:rPr>
            </w:pPr>
            <w:r>
              <w:rPr>
                <w:sz w:val="26"/>
              </w:rPr>
              <w:t>int</w:t>
            </w:r>
          </w:p>
        </w:tc>
        <w:tc>
          <w:tcPr>
            <w:tcW w:w="2053" w:type="dxa"/>
          </w:tcPr>
          <w:p>
            <w:pPr>
              <w:pStyle w:val="18"/>
              <w:ind w:left="107"/>
              <w:rPr>
                <w:sz w:val="28"/>
              </w:rPr>
            </w:pPr>
            <w:r>
              <w:rPr>
                <w:sz w:val="28"/>
              </w:rPr>
              <w:t>Id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932" w:type="dxa"/>
          </w:tcPr>
          <w:p>
            <w:pPr>
              <w:pStyle w:val="18"/>
              <w:spacing w:line="322" w:lineRule="exact"/>
              <w:rPr>
                <w:b/>
                <w:sz w:val="28"/>
              </w:rPr>
            </w:pPr>
            <w:r>
              <w:rPr>
                <w:b/>
                <w:w w:val="100"/>
                <w:sz w:val="28"/>
              </w:rPr>
              <w:t>2</w:t>
            </w:r>
          </w:p>
        </w:tc>
        <w:tc>
          <w:tcPr>
            <w:tcW w:w="2750" w:type="dxa"/>
          </w:tcPr>
          <w:p>
            <w:pPr>
              <w:pStyle w:val="18"/>
              <w:spacing w:line="298" w:lineRule="exact"/>
              <w:ind w:left="669"/>
              <w:rPr>
                <w:sz w:val="26"/>
              </w:rPr>
            </w:pPr>
            <w:r>
              <w:rPr>
                <w:sz w:val="26"/>
              </w:rPr>
              <w:t>Ten</w:t>
            </w:r>
          </w:p>
        </w:tc>
        <w:tc>
          <w:tcPr>
            <w:tcW w:w="2943" w:type="dxa"/>
          </w:tcPr>
          <w:p>
            <w:pPr>
              <w:pStyle w:val="18"/>
              <w:spacing w:line="298" w:lineRule="exact"/>
              <w:ind w:left="669"/>
              <w:rPr>
                <w:sz w:val="26"/>
              </w:rPr>
            </w:pPr>
            <w:r>
              <w:rPr>
                <w:sz w:val="26"/>
              </w:rPr>
              <w:t>nvarchar(100)</w:t>
            </w:r>
          </w:p>
        </w:tc>
        <w:tc>
          <w:tcPr>
            <w:tcW w:w="2053" w:type="dxa"/>
          </w:tcPr>
          <w:p>
            <w:pPr>
              <w:pStyle w:val="18"/>
              <w:spacing w:line="322" w:lineRule="exact"/>
              <w:ind w:left="107"/>
              <w:rPr>
                <w:sz w:val="28"/>
              </w:rPr>
            </w:pPr>
            <w:r>
              <w:rPr>
                <w:sz w:val="28"/>
              </w:rPr>
              <w:t>Tên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932" w:type="dxa"/>
          </w:tcPr>
          <w:p>
            <w:pPr>
              <w:pStyle w:val="18"/>
              <w:spacing w:line="322" w:lineRule="exact"/>
              <w:rPr>
                <w:b/>
                <w:sz w:val="28"/>
              </w:rPr>
            </w:pPr>
            <w:r>
              <w:rPr>
                <w:b/>
                <w:w w:val="100"/>
                <w:sz w:val="28"/>
              </w:rPr>
              <w:t>3</w:t>
            </w:r>
          </w:p>
        </w:tc>
        <w:tc>
          <w:tcPr>
            <w:tcW w:w="2750" w:type="dxa"/>
          </w:tcPr>
          <w:p>
            <w:pPr>
              <w:pStyle w:val="18"/>
              <w:spacing w:line="298" w:lineRule="exact"/>
              <w:ind w:left="669"/>
              <w:rPr>
                <w:sz w:val="26"/>
              </w:rPr>
            </w:pPr>
            <w:r>
              <w:rPr>
                <w:sz w:val="26"/>
              </w:rPr>
              <w:t>DiaChi</w:t>
            </w:r>
          </w:p>
        </w:tc>
        <w:tc>
          <w:tcPr>
            <w:tcW w:w="2943" w:type="dxa"/>
          </w:tcPr>
          <w:p>
            <w:pPr>
              <w:pStyle w:val="18"/>
              <w:spacing w:line="298" w:lineRule="exact"/>
              <w:ind w:left="669"/>
              <w:rPr>
                <w:sz w:val="26"/>
              </w:rPr>
            </w:pPr>
            <w:r>
              <w:rPr>
                <w:sz w:val="26"/>
              </w:rPr>
              <w:t>nvarchar(100)</w:t>
            </w:r>
          </w:p>
        </w:tc>
        <w:tc>
          <w:tcPr>
            <w:tcW w:w="2053" w:type="dxa"/>
          </w:tcPr>
          <w:p>
            <w:pPr>
              <w:pStyle w:val="18"/>
              <w:spacing w:line="322" w:lineRule="exact"/>
              <w:ind w:left="107"/>
              <w:rPr>
                <w:sz w:val="28"/>
              </w:rPr>
            </w:pPr>
            <w:r>
              <w:rPr>
                <w:sz w:val="28"/>
              </w:rPr>
              <w:t>Địa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32" w:type="dxa"/>
          </w:tcPr>
          <w:p>
            <w:pPr>
              <w:pStyle w:val="18"/>
              <w:spacing w:line="320" w:lineRule="exact"/>
              <w:rPr>
                <w:b/>
                <w:sz w:val="28"/>
              </w:rPr>
            </w:pPr>
            <w:r>
              <w:rPr>
                <w:b/>
                <w:w w:val="100"/>
                <w:sz w:val="28"/>
              </w:rPr>
              <w:t>4</w:t>
            </w:r>
          </w:p>
        </w:tc>
        <w:tc>
          <w:tcPr>
            <w:tcW w:w="2750" w:type="dxa"/>
          </w:tcPr>
          <w:p>
            <w:pPr>
              <w:pStyle w:val="18"/>
              <w:spacing w:line="298" w:lineRule="exact"/>
              <w:ind w:left="669"/>
              <w:rPr>
                <w:sz w:val="26"/>
              </w:rPr>
            </w:pPr>
            <w:r>
              <w:rPr>
                <w:sz w:val="26"/>
              </w:rPr>
              <w:t>SoDienThoai</w:t>
            </w:r>
          </w:p>
        </w:tc>
        <w:tc>
          <w:tcPr>
            <w:tcW w:w="2943" w:type="dxa"/>
          </w:tcPr>
          <w:p>
            <w:pPr>
              <w:pStyle w:val="18"/>
              <w:spacing w:line="298" w:lineRule="exact"/>
              <w:ind w:left="669"/>
              <w:rPr>
                <w:sz w:val="26"/>
              </w:rPr>
            </w:pPr>
            <w:r>
              <w:rPr>
                <w:sz w:val="26"/>
              </w:rPr>
              <w:t>varchar(10)</w:t>
            </w:r>
          </w:p>
        </w:tc>
        <w:tc>
          <w:tcPr>
            <w:tcW w:w="2053" w:type="dxa"/>
          </w:tcPr>
          <w:p>
            <w:pPr>
              <w:pStyle w:val="18"/>
              <w:spacing w:line="320" w:lineRule="exact"/>
              <w:ind w:left="107"/>
              <w:rPr>
                <w:sz w:val="28"/>
              </w:rPr>
            </w:pPr>
            <w:r>
              <w:rPr>
                <w:sz w:val="28"/>
              </w:rPr>
              <w:t>Số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932" w:type="dxa"/>
          </w:tcPr>
          <w:p>
            <w:pPr>
              <w:pStyle w:val="18"/>
              <w:spacing w:line="320" w:lineRule="exact"/>
              <w:rPr>
                <w:b/>
                <w:sz w:val="28"/>
              </w:rPr>
            </w:pPr>
            <w:r>
              <w:rPr>
                <w:b/>
                <w:w w:val="100"/>
                <w:sz w:val="28"/>
              </w:rPr>
              <w:t>5</w:t>
            </w:r>
          </w:p>
        </w:tc>
        <w:tc>
          <w:tcPr>
            <w:tcW w:w="2750" w:type="dxa"/>
          </w:tcPr>
          <w:p>
            <w:pPr>
              <w:pStyle w:val="18"/>
              <w:spacing w:line="299" w:lineRule="exact"/>
              <w:ind w:left="669"/>
              <w:rPr>
                <w:sz w:val="26"/>
              </w:rPr>
            </w:pPr>
            <w:r>
              <w:rPr>
                <w:sz w:val="26"/>
              </w:rPr>
              <w:t>CachTrungTam</w:t>
            </w:r>
          </w:p>
        </w:tc>
        <w:tc>
          <w:tcPr>
            <w:tcW w:w="2943" w:type="dxa"/>
          </w:tcPr>
          <w:p>
            <w:pPr>
              <w:pStyle w:val="18"/>
              <w:spacing w:line="299" w:lineRule="exact"/>
              <w:ind w:left="669"/>
              <w:rPr>
                <w:sz w:val="26"/>
              </w:rPr>
            </w:pPr>
            <w:r>
              <w:rPr>
                <w:sz w:val="26"/>
              </w:rPr>
              <w:t>int</w:t>
            </w:r>
          </w:p>
        </w:tc>
        <w:tc>
          <w:tcPr>
            <w:tcW w:w="2053" w:type="dxa"/>
          </w:tcPr>
          <w:p>
            <w:pPr>
              <w:pStyle w:val="18"/>
              <w:spacing w:line="320" w:lineRule="exact"/>
              <w:ind w:left="107"/>
              <w:rPr>
                <w:sz w:val="28"/>
              </w:rPr>
            </w:pPr>
            <w:r>
              <w:rPr>
                <w:sz w:val="28"/>
              </w:rPr>
              <w:t>Khoảng cách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32" w:type="dxa"/>
          </w:tcPr>
          <w:p>
            <w:pPr>
              <w:pStyle w:val="18"/>
              <w:spacing w:line="320" w:lineRule="exact"/>
              <w:rPr>
                <w:b/>
                <w:sz w:val="28"/>
              </w:rPr>
            </w:pPr>
            <w:r>
              <w:rPr>
                <w:b/>
                <w:w w:val="100"/>
                <w:sz w:val="28"/>
              </w:rPr>
              <w:t>6</w:t>
            </w:r>
          </w:p>
        </w:tc>
        <w:tc>
          <w:tcPr>
            <w:tcW w:w="2750" w:type="dxa"/>
          </w:tcPr>
          <w:p>
            <w:pPr>
              <w:pStyle w:val="18"/>
              <w:spacing w:line="240" w:lineRule="auto"/>
              <w:ind w:left="669"/>
              <w:rPr>
                <w:sz w:val="26"/>
              </w:rPr>
            </w:pPr>
            <w:r>
              <w:rPr>
                <w:sz w:val="26"/>
              </w:rPr>
              <w:t>MoTa</w:t>
            </w:r>
          </w:p>
        </w:tc>
        <w:tc>
          <w:tcPr>
            <w:tcW w:w="2943" w:type="dxa"/>
          </w:tcPr>
          <w:p>
            <w:pPr>
              <w:pStyle w:val="18"/>
              <w:spacing w:line="240" w:lineRule="auto"/>
              <w:ind w:left="669"/>
              <w:rPr>
                <w:sz w:val="26"/>
              </w:rPr>
            </w:pPr>
            <w:r>
              <w:rPr>
                <w:sz w:val="26"/>
              </w:rPr>
              <w:t>nvarchar(1000)</w:t>
            </w:r>
          </w:p>
        </w:tc>
        <w:tc>
          <w:tcPr>
            <w:tcW w:w="2053" w:type="dxa"/>
          </w:tcPr>
          <w:p>
            <w:pPr>
              <w:pStyle w:val="18"/>
              <w:spacing w:line="320" w:lineRule="exact"/>
              <w:ind w:left="107"/>
              <w:rPr>
                <w:sz w:val="28"/>
              </w:rPr>
            </w:pPr>
            <w:r>
              <w:rPr>
                <w:sz w:val="28"/>
              </w:rPr>
              <w:t>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32" w:type="dxa"/>
          </w:tcPr>
          <w:p>
            <w:pPr>
              <w:pStyle w:val="18"/>
              <w:spacing w:line="320" w:lineRule="exact"/>
              <w:rPr>
                <w:b/>
                <w:sz w:val="28"/>
              </w:rPr>
            </w:pPr>
            <w:r>
              <w:rPr>
                <w:b/>
                <w:w w:val="100"/>
                <w:sz w:val="28"/>
              </w:rPr>
              <w:t>7</w:t>
            </w:r>
          </w:p>
        </w:tc>
        <w:tc>
          <w:tcPr>
            <w:tcW w:w="2750" w:type="dxa"/>
          </w:tcPr>
          <w:p>
            <w:pPr>
              <w:pStyle w:val="18"/>
              <w:spacing w:line="240" w:lineRule="auto"/>
              <w:ind w:left="669"/>
              <w:rPr>
                <w:sz w:val="26"/>
              </w:rPr>
            </w:pPr>
            <w:r>
              <w:rPr>
                <w:sz w:val="26"/>
              </w:rPr>
              <w:t>GiapBien</w:t>
            </w:r>
          </w:p>
        </w:tc>
        <w:tc>
          <w:tcPr>
            <w:tcW w:w="2943" w:type="dxa"/>
          </w:tcPr>
          <w:p>
            <w:pPr>
              <w:pStyle w:val="18"/>
              <w:spacing w:line="240" w:lineRule="auto"/>
              <w:ind w:left="669"/>
              <w:rPr>
                <w:sz w:val="26"/>
              </w:rPr>
            </w:pPr>
            <w:r>
              <w:rPr>
                <w:sz w:val="26"/>
              </w:rPr>
              <w:t>bit</w:t>
            </w:r>
          </w:p>
        </w:tc>
        <w:tc>
          <w:tcPr>
            <w:tcW w:w="2053" w:type="dxa"/>
          </w:tcPr>
          <w:p>
            <w:pPr>
              <w:pStyle w:val="18"/>
              <w:spacing w:line="240" w:lineRule="auto"/>
              <w:ind w:left="0"/>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932" w:type="dxa"/>
          </w:tcPr>
          <w:p>
            <w:pPr>
              <w:pStyle w:val="18"/>
              <w:spacing w:line="320" w:lineRule="exact"/>
              <w:rPr>
                <w:b/>
                <w:sz w:val="28"/>
              </w:rPr>
            </w:pPr>
            <w:r>
              <w:rPr>
                <w:b/>
                <w:w w:val="100"/>
                <w:sz w:val="28"/>
              </w:rPr>
              <w:t>8</w:t>
            </w:r>
          </w:p>
        </w:tc>
        <w:tc>
          <w:tcPr>
            <w:tcW w:w="2750" w:type="dxa"/>
          </w:tcPr>
          <w:p>
            <w:pPr>
              <w:pStyle w:val="18"/>
              <w:spacing w:line="240" w:lineRule="auto"/>
              <w:ind w:left="669"/>
              <w:rPr>
                <w:sz w:val="26"/>
              </w:rPr>
            </w:pPr>
            <w:r>
              <w:rPr>
                <w:sz w:val="26"/>
              </w:rPr>
              <w:t>DanhGia</w:t>
            </w:r>
          </w:p>
        </w:tc>
        <w:tc>
          <w:tcPr>
            <w:tcW w:w="2943" w:type="dxa"/>
          </w:tcPr>
          <w:p>
            <w:pPr>
              <w:pStyle w:val="18"/>
              <w:spacing w:line="240" w:lineRule="auto"/>
              <w:ind w:left="669"/>
              <w:rPr>
                <w:sz w:val="26"/>
              </w:rPr>
            </w:pPr>
            <w:r>
              <w:rPr>
                <w:sz w:val="26"/>
              </w:rPr>
              <w:t>int</w:t>
            </w:r>
          </w:p>
        </w:tc>
        <w:tc>
          <w:tcPr>
            <w:tcW w:w="2053" w:type="dxa"/>
          </w:tcPr>
          <w:p>
            <w:pPr>
              <w:pStyle w:val="18"/>
              <w:spacing w:line="320" w:lineRule="exact"/>
              <w:ind w:left="107"/>
              <w:rPr>
                <w:sz w:val="28"/>
              </w:rPr>
            </w:pPr>
            <w:r>
              <w:rPr>
                <w:sz w:val="28"/>
              </w:rPr>
              <w:t>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32" w:type="dxa"/>
          </w:tcPr>
          <w:p>
            <w:pPr>
              <w:pStyle w:val="18"/>
              <w:rPr>
                <w:b/>
                <w:sz w:val="28"/>
              </w:rPr>
            </w:pPr>
            <w:r>
              <w:rPr>
                <w:b/>
                <w:w w:val="100"/>
                <w:sz w:val="28"/>
              </w:rPr>
              <w:t>9</w:t>
            </w:r>
          </w:p>
        </w:tc>
        <w:tc>
          <w:tcPr>
            <w:tcW w:w="2750" w:type="dxa"/>
          </w:tcPr>
          <w:p>
            <w:pPr>
              <w:pStyle w:val="18"/>
              <w:spacing w:line="240" w:lineRule="auto"/>
              <w:ind w:left="669"/>
              <w:rPr>
                <w:sz w:val="26"/>
              </w:rPr>
            </w:pPr>
            <w:r>
              <w:rPr>
                <w:sz w:val="26"/>
              </w:rPr>
              <w:t>BuaAn</w:t>
            </w:r>
          </w:p>
        </w:tc>
        <w:tc>
          <w:tcPr>
            <w:tcW w:w="2943" w:type="dxa"/>
          </w:tcPr>
          <w:p>
            <w:pPr>
              <w:pStyle w:val="18"/>
              <w:spacing w:line="240" w:lineRule="auto"/>
              <w:ind w:left="669"/>
              <w:rPr>
                <w:sz w:val="26"/>
              </w:rPr>
            </w:pPr>
            <w:r>
              <w:rPr>
                <w:sz w:val="26"/>
              </w:rPr>
              <w:t>int</w:t>
            </w:r>
          </w:p>
        </w:tc>
        <w:tc>
          <w:tcPr>
            <w:tcW w:w="2053" w:type="dxa"/>
          </w:tcPr>
          <w:p>
            <w:pPr>
              <w:pStyle w:val="18"/>
              <w:ind w:left="107"/>
              <w:rPr>
                <w:sz w:val="28"/>
              </w:rPr>
            </w:pPr>
            <w:r>
              <w:rPr>
                <w:sz w:val="28"/>
              </w:rPr>
              <w:t>Bữa ăn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932" w:type="dxa"/>
          </w:tcPr>
          <w:p>
            <w:pPr>
              <w:pStyle w:val="18"/>
              <w:rPr>
                <w:b/>
                <w:sz w:val="28"/>
              </w:rPr>
            </w:pPr>
            <w:r>
              <w:rPr>
                <w:b/>
                <w:sz w:val="28"/>
              </w:rPr>
              <w:t>10</w:t>
            </w:r>
          </w:p>
        </w:tc>
        <w:tc>
          <w:tcPr>
            <w:tcW w:w="2750" w:type="dxa"/>
          </w:tcPr>
          <w:p>
            <w:pPr>
              <w:pStyle w:val="18"/>
              <w:spacing w:line="297" w:lineRule="exact"/>
              <w:ind w:left="669"/>
              <w:rPr>
                <w:sz w:val="26"/>
              </w:rPr>
            </w:pPr>
            <w:r>
              <w:rPr>
                <w:sz w:val="26"/>
                <w:u w:val="dotted"/>
              </w:rPr>
              <w:t>IdThanhPho</w:t>
            </w:r>
          </w:p>
        </w:tc>
        <w:tc>
          <w:tcPr>
            <w:tcW w:w="2943" w:type="dxa"/>
          </w:tcPr>
          <w:p>
            <w:pPr>
              <w:pStyle w:val="18"/>
              <w:spacing w:line="297" w:lineRule="exact"/>
              <w:ind w:left="669"/>
              <w:rPr>
                <w:sz w:val="26"/>
              </w:rPr>
            </w:pPr>
            <w:r>
              <w:rPr>
                <w:sz w:val="26"/>
              </w:rPr>
              <w:t>int</w:t>
            </w:r>
          </w:p>
        </w:tc>
        <w:tc>
          <w:tcPr>
            <w:tcW w:w="2053" w:type="dxa"/>
          </w:tcPr>
          <w:p>
            <w:pPr>
              <w:pStyle w:val="18"/>
              <w:ind w:left="107"/>
              <w:rPr>
                <w:sz w:val="28"/>
              </w:rPr>
            </w:pPr>
            <w:r>
              <w:rPr>
                <w:sz w:val="28"/>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932" w:type="dxa"/>
          </w:tcPr>
          <w:p>
            <w:pPr>
              <w:pStyle w:val="18"/>
              <w:rPr>
                <w:b/>
                <w:sz w:val="28"/>
              </w:rPr>
            </w:pPr>
            <w:r>
              <w:rPr>
                <w:b/>
                <w:sz w:val="28"/>
              </w:rPr>
              <w:t>11</w:t>
            </w:r>
          </w:p>
        </w:tc>
        <w:tc>
          <w:tcPr>
            <w:tcW w:w="2750" w:type="dxa"/>
          </w:tcPr>
          <w:p>
            <w:pPr>
              <w:pStyle w:val="18"/>
              <w:spacing w:line="297" w:lineRule="exact"/>
              <w:ind w:left="669"/>
              <w:rPr>
                <w:sz w:val="26"/>
              </w:rPr>
            </w:pPr>
            <w:r>
              <w:rPr>
                <w:sz w:val="26"/>
                <w:u w:val="dotted"/>
              </w:rPr>
              <w:t>IdLoaiKhachSan</w:t>
            </w:r>
          </w:p>
        </w:tc>
        <w:tc>
          <w:tcPr>
            <w:tcW w:w="2943" w:type="dxa"/>
          </w:tcPr>
          <w:p>
            <w:pPr>
              <w:pStyle w:val="18"/>
              <w:spacing w:line="297" w:lineRule="exact"/>
              <w:ind w:left="669"/>
              <w:rPr>
                <w:sz w:val="26"/>
              </w:rPr>
            </w:pPr>
            <w:r>
              <w:rPr>
                <w:sz w:val="26"/>
              </w:rPr>
              <w:t>int</w:t>
            </w:r>
          </w:p>
        </w:tc>
        <w:tc>
          <w:tcPr>
            <w:tcW w:w="2053" w:type="dxa"/>
          </w:tcPr>
          <w:p>
            <w:pPr>
              <w:pStyle w:val="18"/>
              <w:ind w:left="107"/>
              <w:rPr>
                <w:sz w:val="28"/>
              </w:rPr>
            </w:pPr>
            <w:r>
              <w:rPr>
                <w:sz w:val="28"/>
              </w:rPr>
              <w:t>Khóa ngoại</w:t>
            </w:r>
          </w:p>
        </w:tc>
      </w:tr>
    </w:tbl>
    <w:p>
      <w:pPr>
        <w:spacing w:after="0"/>
        <w:rPr>
          <w:sz w:val="28"/>
        </w:rPr>
        <w:sectPr>
          <w:pgSz w:w="11910" w:h="16840"/>
          <w:pgMar w:top="1040" w:right="440" w:bottom="1280" w:left="1160" w:header="0" w:footer="1088" w:gutter="0"/>
          <w:cols w:space="720" w:num="1"/>
        </w:sectPr>
      </w:pPr>
    </w:p>
    <w:p>
      <w:pPr>
        <w:spacing w:before="76"/>
        <w:ind w:left="541" w:right="0" w:firstLine="0"/>
        <w:jc w:val="left"/>
        <w:rPr>
          <w:sz w:val="28"/>
        </w:rPr>
      </w:pPr>
      <w:r>
        <w:rPr>
          <w:b/>
          <w:sz w:val="28"/>
        </w:rPr>
        <w:t xml:space="preserve">3-4. </w:t>
      </w:r>
      <w:r>
        <w:rPr>
          <w:sz w:val="28"/>
        </w:rPr>
        <w:t>Bảng LoaiKhachSan.</w:t>
      </w:r>
    </w:p>
    <w:p>
      <w:pPr>
        <w:pStyle w:val="9"/>
        <w:spacing w:before="5"/>
        <w:rPr>
          <w:sz w:val="24"/>
        </w:rPr>
      </w:pPr>
    </w:p>
    <w:tbl>
      <w:tblPr>
        <w:tblStyle w:val="8"/>
        <w:tblW w:w="0" w:type="auto"/>
        <w:tblInd w:w="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963"/>
        <w:gridCol w:w="2406"/>
        <w:gridCol w:w="25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1056" w:type="dxa"/>
          </w:tcPr>
          <w:p>
            <w:pPr>
              <w:pStyle w:val="18"/>
              <w:rPr>
                <w:b/>
                <w:sz w:val="28"/>
              </w:rPr>
            </w:pPr>
            <w:r>
              <w:rPr>
                <w:b/>
                <w:sz w:val="28"/>
              </w:rPr>
              <w:t>STT</w:t>
            </w:r>
          </w:p>
        </w:tc>
        <w:tc>
          <w:tcPr>
            <w:tcW w:w="2963" w:type="dxa"/>
          </w:tcPr>
          <w:p>
            <w:pPr>
              <w:pStyle w:val="18"/>
              <w:ind w:left="669"/>
              <w:rPr>
                <w:b/>
                <w:sz w:val="28"/>
              </w:rPr>
            </w:pPr>
            <w:r>
              <w:rPr>
                <w:b/>
                <w:sz w:val="28"/>
              </w:rPr>
              <w:t>Thuộc tính</w:t>
            </w:r>
          </w:p>
        </w:tc>
        <w:tc>
          <w:tcPr>
            <w:tcW w:w="2406" w:type="dxa"/>
          </w:tcPr>
          <w:p>
            <w:pPr>
              <w:pStyle w:val="18"/>
              <w:ind w:left="668"/>
              <w:rPr>
                <w:b/>
                <w:sz w:val="28"/>
              </w:rPr>
            </w:pPr>
            <w:r>
              <w:rPr>
                <w:b/>
                <w:sz w:val="28"/>
              </w:rPr>
              <w:t>Kiểu</w:t>
            </w:r>
          </w:p>
        </w:tc>
        <w:tc>
          <w:tcPr>
            <w:tcW w:w="2573" w:type="dxa"/>
          </w:tcPr>
          <w:p>
            <w:pPr>
              <w:pStyle w:val="18"/>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1056" w:type="dxa"/>
          </w:tcPr>
          <w:p>
            <w:pPr>
              <w:pStyle w:val="18"/>
              <w:spacing w:line="320" w:lineRule="exact"/>
              <w:rPr>
                <w:b/>
                <w:sz w:val="28"/>
              </w:rPr>
            </w:pPr>
            <w:r>
              <w:rPr>
                <w:b/>
                <w:w w:val="100"/>
                <w:sz w:val="28"/>
              </w:rPr>
              <w:t>1</w:t>
            </w:r>
          </w:p>
        </w:tc>
        <w:tc>
          <w:tcPr>
            <w:tcW w:w="2963" w:type="dxa"/>
          </w:tcPr>
          <w:p>
            <w:pPr>
              <w:pStyle w:val="18"/>
              <w:spacing w:line="240" w:lineRule="auto"/>
              <w:ind w:left="669"/>
              <w:rPr>
                <w:sz w:val="26"/>
              </w:rPr>
            </w:pPr>
            <w:r>
              <w:rPr>
                <w:sz w:val="26"/>
                <w:u w:val="thick"/>
              </w:rPr>
              <w:t>Id</w:t>
            </w:r>
          </w:p>
        </w:tc>
        <w:tc>
          <w:tcPr>
            <w:tcW w:w="2406" w:type="dxa"/>
          </w:tcPr>
          <w:p>
            <w:pPr>
              <w:pStyle w:val="18"/>
              <w:spacing w:line="240" w:lineRule="auto"/>
              <w:ind w:left="668"/>
              <w:rPr>
                <w:sz w:val="26"/>
              </w:rPr>
            </w:pPr>
            <w:r>
              <w:rPr>
                <w:sz w:val="26"/>
              </w:rPr>
              <w:t>int</w:t>
            </w:r>
          </w:p>
        </w:tc>
        <w:tc>
          <w:tcPr>
            <w:tcW w:w="2573" w:type="dxa"/>
          </w:tcPr>
          <w:p>
            <w:pPr>
              <w:pStyle w:val="18"/>
              <w:spacing w:line="320" w:lineRule="exact"/>
              <w:rPr>
                <w:sz w:val="28"/>
              </w:rPr>
            </w:pPr>
            <w:r>
              <w:rPr>
                <w:sz w:val="28"/>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1056" w:type="dxa"/>
          </w:tcPr>
          <w:p>
            <w:pPr>
              <w:pStyle w:val="18"/>
              <w:spacing w:line="322" w:lineRule="exact"/>
              <w:rPr>
                <w:b/>
                <w:sz w:val="28"/>
              </w:rPr>
            </w:pPr>
            <w:r>
              <w:rPr>
                <w:b/>
                <w:w w:val="100"/>
                <w:sz w:val="28"/>
              </w:rPr>
              <w:t>2</w:t>
            </w:r>
          </w:p>
        </w:tc>
        <w:tc>
          <w:tcPr>
            <w:tcW w:w="2963" w:type="dxa"/>
          </w:tcPr>
          <w:p>
            <w:pPr>
              <w:pStyle w:val="18"/>
              <w:spacing w:line="298" w:lineRule="exact"/>
              <w:ind w:left="669"/>
              <w:rPr>
                <w:sz w:val="26"/>
              </w:rPr>
            </w:pPr>
            <w:r>
              <w:rPr>
                <w:sz w:val="26"/>
              </w:rPr>
              <w:t>Ten</w:t>
            </w:r>
          </w:p>
        </w:tc>
        <w:tc>
          <w:tcPr>
            <w:tcW w:w="2406" w:type="dxa"/>
          </w:tcPr>
          <w:p>
            <w:pPr>
              <w:pStyle w:val="18"/>
              <w:spacing w:line="298" w:lineRule="exact"/>
              <w:ind w:left="668"/>
              <w:rPr>
                <w:sz w:val="26"/>
              </w:rPr>
            </w:pPr>
            <w:r>
              <w:rPr>
                <w:sz w:val="26"/>
              </w:rPr>
              <w:t>nvarchar(100)</w:t>
            </w:r>
          </w:p>
        </w:tc>
        <w:tc>
          <w:tcPr>
            <w:tcW w:w="2573" w:type="dxa"/>
          </w:tcPr>
          <w:p>
            <w:pPr>
              <w:pStyle w:val="18"/>
              <w:spacing w:line="322" w:lineRule="exact"/>
              <w:rPr>
                <w:sz w:val="28"/>
              </w:rPr>
            </w:pPr>
            <w:r>
              <w:rPr>
                <w:sz w:val="28"/>
              </w:rPr>
              <w:t>Tên loại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1056" w:type="dxa"/>
          </w:tcPr>
          <w:p>
            <w:pPr>
              <w:pStyle w:val="18"/>
              <w:rPr>
                <w:b/>
                <w:sz w:val="28"/>
              </w:rPr>
            </w:pPr>
            <w:r>
              <w:rPr>
                <w:b/>
                <w:w w:val="100"/>
                <w:sz w:val="28"/>
              </w:rPr>
              <w:t>3</w:t>
            </w:r>
          </w:p>
        </w:tc>
        <w:tc>
          <w:tcPr>
            <w:tcW w:w="2963" w:type="dxa"/>
          </w:tcPr>
          <w:p>
            <w:pPr>
              <w:pStyle w:val="18"/>
              <w:spacing w:line="240" w:lineRule="auto"/>
              <w:ind w:left="669"/>
              <w:rPr>
                <w:sz w:val="26"/>
              </w:rPr>
            </w:pPr>
            <w:r>
              <w:rPr>
                <w:sz w:val="26"/>
              </w:rPr>
              <w:t>MoTa</w:t>
            </w:r>
          </w:p>
        </w:tc>
        <w:tc>
          <w:tcPr>
            <w:tcW w:w="2406" w:type="dxa"/>
          </w:tcPr>
          <w:p>
            <w:pPr>
              <w:pStyle w:val="18"/>
              <w:spacing w:line="240" w:lineRule="auto"/>
              <w:ind w:left="668"/>
              <w:rPr>
                <w:sz w:val="26"/>
              </w:rPr>
            </w:pPr>
            <w:r>
              <w:rPr>
                <w:sz w:val="26"/>
              </w:rPr>
              <w:t>nvarchar(200)</w:t>
            </w:r>
          </w:p>
        </w:tc>
        <w:tc>
          <w:tcPr>
            <w:tcW w:w="2573" w:type="dxa"/>
          </w:tcPr>
          <w:p>
            <w:pPr>
              <w:pStyle w:val="18"/>
              <w:rPr>
                <w:sz w:val="28"/>
              </w:rPr>
            </w:pPr>
            <w:r>
              <w:rPr>
                <w:sz w:val="28"/>
              </w:rPr>
              <w:t>Mô tả loại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56" w:type="dxa"/>
          </w:tcPr>
          <w:p>
            <w:pPr>
              <w:pStyle w:val="18"/>
              <w:spacing w:line="320" w:lineRule="exact"/>
              <w:rPr>
                <w:b/>
                <w:sz w:val="28"/>
              </w:rPr>
            </w:pPr>
            <w:r>
              <w:rPr>
                <w:b/>
                <w:w w:val="100"/>
                <w:sz w:val="28"/>
              </w:rPr>
              <w:t>4</w:t>
            </w:r>
          </w:p>
        </w:tc>
        <w:tc>
          <w:tcPr>
            <w:tcW w:w="2963" w:type="dxa"/>
          </w:tcPr>
          <w:p>
            <w:pPr>
              <w:pStyle w:val="18"/>
              <w:spacing w:line="298" w:lineRule="exact"/>
              <w:ind w:left="669"/>
              <w:rPr>
                <w:sz w:val="26"/>
              </w:rPr>
            </w:pPr>
            <w:r>
              <w:rPr>
                <w:sz w:val="26"/>
              </w:rPr>
              <w:t>UrlHinhAnh</w:t>
            </w:r>
          </w:p>
        </w:tc>
        <w:tc>
          <w:tcPr>
            <w:tcW w:w="2406" w:type="dxa"/>
          </w:tcPr>
          <w:p>
            <w:pPr>
              <w:pStyle w:val="18"/>
              <w:spacing w:line="298" w:lineRule="exact"/>
              <w:ind w:left="668"/>
              <w:rPr>
                <w:sz w:val="26"/>
              </w:rPr>
            </w:pPr>
            <w:r>
              <w:rPr>
                <w:sz w:val="26"/>
              </w:rPr>
              <w:t>varchar(200)</w:t>
            </w:r>
          </w:p>
        </w:tc>
        <w:tc>
          <w:tcPr>
            <w:tcW w:w="2573" w:type="dxa"/>
          </w:tcPr>
          <w:p>
            <w:pPr>
              <w:pStyle w:val="18"/>
              <w:spacing w:line="320" w:lineRule="exact"/>
              <w:rPr>
                <w:sz w:val="28"/>
              </w:rPr>
            </w:pPr>
            <w:r>
              <w:rPr>
                <w:sz w:val="28"/>
              </w:rPr>
              <w:t>Hình loại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1056" w:type="dxa"/>
          </w:tcPr>
          <w:p>
            <w:pPr>
              <w:pStyle w:val="18"/>
              <w:rPr>
                <w:b/>
                <w:sz w:val="28"/>
              </w:rPr>
            </w:pPr>
            <w:r>
              <w:rPr>
                <w:b/>
                <w:w w:val="100"/>
                <w:sz w:val="28"/>
              </w:rPr>
              <w:t>5</w:t>
            </w:r>
          </w:p>
        </w:tc>
        <w:tc>
          <w:tcPr>
            <w:tcW w:w="2963" w:type="dxa"/>
          </w:tcPr>
          <w:p>
            <w:pPr>
              <w:pStyle w:val="18"/>
              <w:spacing w:line="297" w:lineRule="exact"/>
              <w:ind w:left="669"/>
              <w:rPr>
                <w:sz w:val="26"/>
              </w:rPr>
            </w:pPr>
            <w:r>
              <w:rPr>
                <w:sz w:val="26"/>
                <w:u w:val="dotted"/>
              </w:rPr>
              <w:t>Id</w:t>
            </w:r>
          </w:p>
        </w:tc>
        <w:tc>
          <w:tcPr>
            <w:tcW w:w="2406" w:type="dxa"/>
          </w:tcPr>
          <w:p>
            <w:pPr>
              <w:pStyle w:val="18"/>
              <w:spacing w:line="297" w:lineRule="exact"/>
              <w:ind w:left="668"/>
              <w:rPr>
                <w:sz w:val="26"/>
              </w:rPr>
            </w:pPr>
            <w:r>
              <w:rPr>
                <w:sz w:val="26"/>
              </w:rPr>
              <w:t>int</w:t>
            </w:r>
          </w:p>
        </w:tc>
        <w:tc>
          <w:tcPr>
            <w:tcW w:w="2573" w:type="dxa"/>
          </w:tcPr>
          <w:p>
            <w:pPr>
              <w:pStyle w:val="18"/>
              <w:rPr>
                <w:sz w:val="28"/>
              </w:rPr>
            </w:pPr>
            <w:r>
              <w:rPr>
                <w:sz w:val="28"/>
              </w:rPr>
              <w:t>Khóa ngoại</w:t>
            </w:r>
          </w:p>
        </w:tc>
      </w:tr>
    </w:tbl>
    <w:p>
      <w:pPr>
        <w:pStyle w:val="9"/>
        <w:rPr>
          <w:sz w:val="30"/>
        </w:rPr>
      </w:pPr>
    </w:p>
    <w:p>
      <w:pPr>
        <w:spacing w:before="258"/>
        <w:ind w:left="541" w:right="0" w:firstLine="0"/>
        <w:jc w:val="left"/>
        <w:rPr>
          <w:sz w:val="28"/>
        </w:rPr>
      </w:pPr>
      <w:r>
        <w:rPr>
          <w:b/>
          <w:sz w:val="28"/>
        </w:rPr>
        <w:t xml:space="preserve">3-5. </w:t>
      </w:r>
      <w:r>
        <w:rPr>
          <w:sz w:val="28"/>
        </w:rPr>
        <w:t>Bảng DatPhong.</w:t>
      </w:r>
    </w:p>
    <w:p>
      <w:pPr>
        <w:pStyle w:val="9"/>
        <w:spacing w:before="5"/>
        <w:rPr>
          <w:sz w:val="24"/>
        </w:rPr>
      </w:pPr>
    </w:p>
    <w:tbl>
      <w:tblPr>
        <w:tblStyle w:val="8"/>
        <w:tblW w:w="0" w:type="auto"/>
        <w:tblInd w:w="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93"/>
        <w:gridCol w:w="2932"/>
        <w:gridCol w:w="2357"/>
        <w:gridCol w:w="27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0" w:hRule="atLeast"/>
        </w:trPr>
        <w:tc>
          <w:tcPr>
            <w:tcW w:w="1093" w:type="dxa"/>
          </w:tcPr>
          <w:p>
            <w:pPr>
              <w:pStyle w:val="18"/>
              <w:rPr>
                <w:b/>
                <w:sz w:val="28"/>
              </w:rPr>
            </w:pPr>
            <w:r>
              <w:rPr>
                <w:b/>
                <w:sz w:val="28"/>
              </w:rPr>
              <w:t>STT</w:t>
            </w:r>
          </w:p>
        </w:tc>
        <w:tc>
          <w:tcPr>
            <w:tcW w:w="2932" w:type="dxa"/>
          </w:tcPr>
          <w:p>
            <w:pPr>
              <w:pStyle w:val="18"/>
              <w:ind w:left="668"/>
              <w:rPr>
                <w:b/>
                <w:sz w:val="28"/>
              </w:rPr>
            </w:pPr>
            <w:r>
              <w:rPr>
                <w:b/>
                <w:sz w:val="28"/>
              </w:rPr>
              <w:t>Thuộc tính</w:t>
            </w:r>
          </w:p>
        </w:tc>
        <w:tc>
          <w:tcPr>
            <w:tcW w:w="2357" w:type="dxa"/>
          </w:tcPr>
          <w:p>
            <w:pPr>
              <w:pStyle w:val="18"/>
              <w:ind w:left="669"/>
              <w:rPr>
                <w:b/>
                <w:sz w:val="28"/>
              </w:rPr>
            </w:pPr>
            <w:r>
              <w:rPr>
                <w:b/>
                <w:sz w:val="28"/>
              </w:rPr>
              <w:t>Kiểu</w:t>
            </w:r>
          </w:p>
        </w:tc>
        <w:tc>
          <w:tcPr>
            <w:tcW w:w="2797" w:type="dxa"/>
          </w:tcPr>
          <w:p>
            <w:pPr>
              <w:pStyle w:val="18"/>
              <w:ind w:left="107"/>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93" w:type="dxa"/>
          </w:tcPr>
          <w:p>
            <w:pPr>
              <w:pStyle w:val="18"/>
              <w:spacing w:line="320" w:lineRule="exact"/>
              <w:rPr>
                <w:b/>
                <w:sz w:val="28"/>
              </w:rPr>
            </w:pPr>
            <w:r>
              <w:rPr>
                <w:b/>
                <w:w w:val="100"/>
                <w:sz w:val="28"/>
              </w:rPr>
              <w:t>1</w:t>
            </w:r>
          </w:p>
        </w:tc>
        <w:tc>
          <w:tcPr>
            <w:tcW w:w="2932" w:type="dxa"/>
          </w:tcPr>
          <w:p>
            <w:pPr>
              <w:pStyle w:val="18"/>
              <w:spacing w:line="240" w:lineRule="auto"/>
              <w:ind w:left="668"/>
              <w:rPr>
                <w:sz w:val="26"/>
              </w:rPr>
            </w:pPr>
            <w:r>
              <w:rPr>
                <w:sz w:val="26"/>
                <w:u w:val="thick"/>
              </w:rPr>
              <w:t>Id</w:t>
            </w:r>
          </w:p>
        </w:tc>
        <w:tc>
          <w:tcPr>
            <w:tcW w:w="2357" w:type="dxa"/>
          </w:tcPr>
          <w:p>
            <w:pPr>
              <w:pStyle w:val="18"/>
              <w:spacing w:line="240" w:lineRule="auto"/>
              <w:ind w:left="669"/>
              <w:rPr>
                <w:sz w:val="26"/>
              </w:rPr>
            </w:pPr>
            <w:r>
              <w:rPr>
                <w:sz w:val="26"/>
              </w:rPr>
              <w:t>int</w:t>
            </w:r>
          </w:p>
        </w:tc>
        <w:tc>
          <w:tcPr>
            <w:tcW w:w="2797" w:type="dxa"/>
          </w:tcPr>
          <w:p>
            <w:pPr>
              <w:pStyle w:val="18"/>
              <w:spacing w:line="320" w:lineRule="exact"/>
              <w:ind w:left="107"/>
              <w:rPr>
                <w:sz w:val="28"/>
              </w:rPr>
            </w:pPr>
            <w:r>
              <w:rPr>
                <w:sz w:val="28"/>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93" w:type="dxa"/>
          </w:tcPr>
          <w:p>
            <w:pPr>
              <w:pStyle w:val="18"/>
              <w:rPr>
                <w:b/>
                <w:sz w:val="28"/>
              </w:rPr>
            </w:pPr>
            <w:r>
              <w:rPr>
                <w:b/>
                <w:w w:val="100"/>
                <w:sz w:val="28"/>
              </w:rPr>
              <w:t>2</w:t>
            </w:r>
          </w:p>
        </w:tc>
        <w:tc>
          <w:tcPr>
            <w:tcW w:w="2932" w:type="dxa"/>
          </w:tcPr>
          <w:p>
            <w:pPr>
              <w:pStyle w:val="18"/>
              <w:spacing w:line="297" w:lineRule="exact"/>
              <w:ind w:left="668"/>
              <w:rPr>
                <w:sz w:val="26"/>
              </w:rPr>
            </w:pPr>
            <w:r>
              <w:rPr>
                <w:sz w:val="26"/>
              </w:rPr>
              <w:t>TaiKhoan</w:t>
            </w:r>
          </w:p>
        </w:tc>
        <w:tc>
          <w:tcPr>
            <w:tcW w:w="2357" w:type="dxa"/>
          </w:tcPr>
          <w:p>
            <w:pPr>
              <w:pStyle w:val="18"/>
              <w:spacing w:line="297" w:lineRule="exact"/>
              <w:ind w:left="669"/>
              <w:rPr>
                <w:sz w:val="26"/>
              </w:rPr>
            </w:pPr>
            <w:r>
              <w:rPr>
                <w:sz w:val="26"/>
              </w:rPr>
              <w:t>varchar(50)</w:t>
            </w:r>
          </w:p>
        </w:tc>
        <w:tc>
          <w:tcPr>
            <w:tcW w:w="2797" w:type="dxa"/>
          </w:tcPr>
          <w:p>
            <w:pPr>
              <w:pStyle w:val="18"/>
              <w:ind w:left="107"/>
              <w:rPr>
                <w:sz w:val="28"/>
              </w:rPr>
            </w:pPr>
            <w:r>
              <w:rPr>
                <w:sz w:val="28"/>
              </w:rPr>
              <w:t>Tài khoảng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93" w:type="dxa"/>
          </w:tcPr>
          <w:p>
            <w:pPr>
              <w:pStyle w:val="18"/>
              <w:rPr>
                <w:b/>
                <w:sz w:val="28"/>
              </w:rPr>
            </w:pPr>
            <w:r>
              <w:rPr>
                <w:b/>
                <w:w w:val="100"/>
                <w:sz w:val="28"/>
              </w:rPr>
              <w:t>3</w:t>
            </w:r>
          </w:p>
        </w:tc>
        <w:tc>
          <w:tcPr>
            <w:tcW w:w="2932" w:type="dxa"/>
          </w:tcPr>
          <w:p>
            <w:pPr>
              <w:pStyle w:val="18"/>
              <w:spacing w:line="298" w:lineRule="exact"/>
              <w:ind w:left="668"/>
              <w:rPr>
                <w:sz w:val="26"/>
              </w:rPr>
            </w:pPr>
            <w:r>
              <w:rPr>
                <w:sz w:val="26"/>
                <w:u w:val="dotted"/>
              </w:rPr>
              <w:t>IdPhong</w:t>
            </w:r>
          </w:p>
        </w:tc>
        <w:tc>
          <w:tcPr>
            <w:tcW w:w="2357" w:type="dxa"/>
          </w:tcPr>
          <w:p>
            <w:pPr>
              <w:pStyle w:val="18"/>
              <w:spacing w:line="298" w:lineRule="exact"/>
              <w:ind w:left="669"/>
              <w:rPr>
                <w:sz w:val="26"/>
              </w:rPr>
            </w:pPr>
            <w:r>
              <w:rPr>
                <w:sz w:val="26"/>
              </w:rPr>
              <w:t>int</w:t>
            </w:r>
          </w:p>
        </w:tc>
        <w:tc>
          <w:tcPr>
            <w:tcW w:w="2797" w:type="dxa"/>
          </w:tcPr>
          <w:p>
            <w:pPr>
              <w:pStyle w:val="18"/>
              <w:ind w:left="107"/>
              <w:rPr>
                <w:sz w:val="28"/>
              </w:rPr>
            </w:pPr>
            <w:r>
              <w:rPr>
                <w:sz w:val="28"/>
              </w:rPr>
              <w:t>Số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93" w:type="dxa"/>
          </w:tcPr>
          <w:p>
            <w:pPr>
              <w:pStyle w:val="18"/>
              <w:spacing w:line="322" w:lineRule="exact"/>
              <w:rPr>
                <w:b/>
                <w:sz w:val="28"/>
              </w:rPr>
            </w:pPr>
            <w:r>
              <w:rPr>
                <w:b/>
                <w:w w:val="100"/>
                <w:sz w:val="28"/>
              </w:rPr>
              <w:t>4</w:t>
            </w:r>
          </w:p>
        </w:tc>
        <w:tc>
          <w:tcPr>
            <w:tcW w:w="2932" w:type="dxa"/>
          </w:tcPr>
          <w:p>
            <w:pPr>
              <w:pStyle w:val="18"/>
              <w:spacing w:line="298" w:lineRule="exact"/>
              <w:ind w:left="668"/>
              <w:rPr>
                <w:sz w:val="26"/>
              </w:rPr>
            </w:pPr>
            <w:r>
              <w:rPr>
                <w:sz w:val="26"/>
              </w:rPr>
              <w:t>NgayDat</w:t>
            </w:r>
          </w:p>
        </w:tc>
        <w:tc>
          <w:tcPr>
            <w:tcW w:w="2357" w:type="dxa"/>
          </w:tcPr>
          <w:p>
            <w:pPr>
              <w:pStyle w:val="18"/>
              <w:spacing w:line="298" w:lineRule="exact"/>
              <w:ind w:left="669"/>
              <w:rPr>
                <w:sz w:val="26"/>
              </w:rPr>
            </w:pPr>
            <w:r>
              <w:rPr>
                <w:sz w:val="26"/>
              </w:rPr>
              <w:t>date</w:t>
            </w:r>
          </w:p>
        </w:tc>
        <w:tc>
          <w:tcPr>
            <w:tcW w:w="2797" w:type="dxa"/>
          </w:tcPr>
          <w:p>
            <w:pPr>
              <w:pStyle w:val="18"/>
              <w:spacing w:line="322" w:lineRule="exact"/>
              <w:ind w:left="107"/>
              <w:rPr>
                <w:sz w:val="28"/>
              </w:rPr>
            </w:pPr>
            <w:r>
              <w:rPr>
                <w:sz w:val="28"/>
              </w:rPr>
              <w:t>Ngày đặt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93" w:type="dxa"/>
          </w:tcPr>
          <w:p>
            <w:pPr>
              <w:pStyle w:val="18"/>
              <w:spacing w:line="320" w:lineRule="exact"/>
              <w:rPr>
                <w:b/>
                <w:sz w:val="28"/>
              </w:rPr>
            </w:pPr>
            <w:r>
              <w:rPr>
                <w:b/>
                <w:w w:val="100"/>
                <w:sz w:val="28"/>
              </w:rPr>
              <w:t>5</w:t>
            </w:r>
          </w:p>
        </w:tc>
        <w:tc>
          <w:tcPr>
            <w:tcW w:w="2932" w:type="dxa"/>
          </w:tcPr>
          <w:p>
            <w:pPr>
              <w:pStyle w:val="18"/>
              <w:spacing w:line="298" w:lineRule="exact"/>
              <w:ind w:left="668"/>
              <w:rPr>
                <w:sz w:val="26"/>
              </w:rPr>
            </w:pPr>
            <w:r>
              <w:rPr>
                <w:sz w:val="26"/>
              </w:rPr>
              <w:t>NgayDen</w:t>
            </w:r>
          </w:p>
        </w:tc>
        <w:tc>
          <w:tcPr>
            <w:tcW w:w="2357" w:type="dxa"/>
          </w:tcPr>
          <w:p>
            <w:pPr>
              <w:pStyle w:val="18"/>
              <w:spacing w:line="298" w:lineRule="exact"/>
              <w:ind w:left="669"/>
              <w:rPr>
                <w:sz w:val="26"/>
              </w:rPr>
            </w:pPr>
            <w:r>
              <w:rPr>
                <w:sz w:val="26"/>
              </w:rPr>
              <w:t>date</w:t>
            </w:r>
          </w:p>
        </w:tc>
        <w:tc>
          <w:tcPr>
            <w:tcW w:w="2797" w:type="dxa"/>
          </w:tcPr>
          <w:p>
            <w:pPr>
              <w:pStyle w:val="18"/>
              <w:spacing w:line="320" w:lineRule="exact"/>
              <w:ind w:left="107"/>
              <w:rPr>
                <w:sz w:val="28"/>
              </w:rPr>
            </w:pPr>
            <w:r>
              <w:rPr>
                <w:sz w:val="28"/>
              </w:rPr>
              <w:t>Ngày đến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093" w:type="dxa"/>
          </w:tcPr>
          <w:p>
            <w:pPr>
              <w:pStyle w:val="18"/>
              <w:spacing w:line="320" w:lineRule="exact"/>
              <w:rPr>
                <w:b/>
                <w:sz w:val="28"/>
              </w:rPr>
            </w:pPr>
            <w:r>
              <w:rPr>
                <w:b/>
                <w:w w:val="100"/>
                <w:sz w:val="28"/>
              </w:rPr>
              <w:t>6</w:t>
            </w:r>
          </w:p>
        </w:tc>
        <w:tc>
          <w:tcPr>
            <w:tcW w:w="2932" w:type="dxa"/>
          </w:tcPr>
          <w:p>
            <w:pPr>
              <w:pStyle w:val="18"/>
              <w:spacing w:line="240" w:lineRule="auto"/>
              <w:ind w:left="668"/>
              <w:rPr>
                <w:sz w:val="26"/>
              </w:rPr>
            </w:pPr>
            <w:r>
              <w:rPr>
                <w:sz w:val="26"/>
              </w:rPr>
              <w:t>NgayTra</w:t>
            </w:r>
          </w:p>
        </w:tc>
        <w:tc>
          <w:tcPr>
            <w:tcW w:w="2357" w:type="dxa"/>
          </w:tcPr>
          <w:p>
            <w:pPr>
              <w:pStyle w:val="18"/>
              <w:spacing w:line="240" w:lineRule="auto"/>
              <w:ind w:left="669"/>
              <w:rPr>
                <w:sz w:val="26"/>
              </w:rPr>
            </w:pPr>
            <w:r>
              <w:rPr>
                <w:sz w:val="26"/>
              </w:rPr>
              <w:t>date</w:t>
            </w:r>
          </w:p>
        </w:tc>
        <w:tc>
          <w:tcPr>
            <w:tcW w:w="2797" w:type="dxa"/>
          </w:tcPr>
          <w:p>
            <w:pPr>
              <w:pStyle w:val="18"/>
              <w:spacing w:line="320" w:lineRule="exact"/>
              <w:ind w:left="107"/>
              <w:rPr>
                <w:sz w:val="28"/>
              </w:rPr>
            </w:pPr>
            <w:r>
              <w:rPr>
                <w:sz w:val="28"/>
              </w:rPr>
              <w:t>Ngày trả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093" w:type="dxa"/>
          </w:tcPr>
          <w:p>
            <w:pPr>
              <w:pStyle w:val="18"/>
              <w:spacing w:line="320" w:lineRule="exact"/>
              <w:rPr>
                <w:b/>
                <w:sz w:val="28"/>
              </w:rPr>
            </w:pPr>
            <w:r>
              <w:rPr>
                <w:b/>
                <w:w w:val="100"/>
                <w:sz w:val="28"/>
              </w:rPr>
              <w:t>7</w:t>
            </w:r>
          </w:p>
        </w:tc>
        <w:tc>
          <w:tcPr>
            <w:tcW w:w="2932" w:type="dxa"/>
          </w:tcPr>
          <w:p>
            <w:pPr>
              <w:pStyle w:val="18"/>
              <w:spacing w:line="240" w:lineRule="auto"/>
              <w:ind w:left="668"/>
              <w:rPr>
                <w:sz w:val="26"/>
              </w:rPr>
            </w:pPr>
            <w:r>
              <w:rPr>
                <w:sz w:val="26"/>
              </w:rPr>
              <w:t>DichVu</w:t>
            </w:r>
          </w:p>
        </w:tc>
        <w:tc>
          <w:tcPr>
            <w:tcW w:w="2357" w:type="dxa"/>
          </w:tcPr>
          <w:p>
            <w:pPr>
              <w:pStyle w:val="18"/>
              <w:spacing w:line="240" w:lineRule="auto"/>
              <w:ind w:left="669"/>
              <w:rPr>
                <w:sz w:val="26"/>
              </w:rPr>
            </w:pPr>
            <w:r>
              <w:rPr>
                <w:sz w:val="26"/>
              </w:rPr>
              <w:t>nvarchar(200)</w:t>
            </w:r>
          </w:p>
        </w:tc>
        <w:tc>
          <w:tcPr>
            <w:tcW w:w="2797" w:type="dxa"/>
          </w:tcPr>
          <w:p>
            <w:pPr>
              <w:pStyle w:val="18"/>
              <w:spacing w:line="320" w:lineRule="exact"/>
              <w:ind w:left="107"/>
              <w:rPr>
                <w:sz w:val="28"/>
              </w:rPr>
            </w:pPr>
            <w:r>
              <w:rPr>
                <w:sz w:val="28"/>
              </w:rPr>
              <w:t>Dịch vụ sử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093" w:type="dxa"/>
          </w:tcPr>
          <w:p>
            <w:pPr>
              <w:pStyle w:val="18"/>
              <w:rPr>
                <w:b/>
                <w:sz w:val="28"/>
              </w:rPr>
            </w:pPr>
            <w:r>
              <w:rPr>
                <w:b/>
                <w:w w:val="100"/>
                <w:sz w:val="28"/>
              </w:rPr>
              <w:t>8</w:t>
            </w:r>
          </w:p>
        </w:tc>
        <w:tc>
          <w:tcPr>
            <w:tcW w:w="2932" w:type="dxa"/>
          </w:tcPr>
          <w:p>
            <w:pPr>
              <w:pStyle w:val="18"/>
              <w:spacing w:line="297" w:lineRule="exact"/>
              <w:ind w:left="668"/>
              <w:rPr>
                <w:sz w:val="26"/>
              </w:rPr>
            </w:pPr>
            <w:r>
              <w:rPr>
                <w:sz w:val="26"/>
              </w:rPr>
              <w:t>GhiChu</w:t>
            </w:r>
          </w:p>
        </w:tc>
        <w:tc>
          <w:tcPr>
            <w:tcW w:w="2357" w:type="dxa"/>
          </w:tcPr>
          <w:p>
            <w:pPr>
              <w:pStyle w:val="18"/>
              <w:spacing w:line="297" w:lineRule="exact"/>
              <w:ind w:left="669"/>
              <w:rPr>
                <w:sz w:val="26"/>
              </w:rPr>
            </w:pPr>
            <w:r>
              <w:rPr>
                <w:sz w:val="26"/>
              </w:rPr>
              <w:t>nvarchar(200)</w:t>
            </w:r>
          </w:p>
        </w:tc>
        <w:tc>
          <w:tcPr>
            <w:tcW w:w="2797" w:type="dxa"/>
          </w:tcPr>
          <w:p>
            <w:pPr>
              <w:pStyle w:val="18"/>
              <w:ind w:left="107"/>
              <w:rPr>
                <w:sz w:val="28"/>
              </w:rPr>
            </w:pPr>
            <w:r>
              <w:rPr>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093" w:type="dxa"/>
          </w:tcPr>
          <w:p>
            <w:pPr>
              <w:pStyle w:val="18"/>
              <w:rPr>
                <w:b/>
                <w:sz w:val="28"/>
              </w:rPr>
            </w:pPr>
            <w:r>
              <w:rPr>
                <w:b/>
                <w:w w:val="100"/>
                <w:sz w:val="28"/>
              </w:rPr>
              <w:t>9</w:t>
            </w:r>
          </w:p>
        </w:tc>
        <w:tc>
          <w:tcPr>
            <w:tcW w:w="2932" w:type="dxa"/>
          </w:tcPr>
          <w:p>
            <w:pPr>
              <w:pStyle w:val="18"/>
              <w:spacing w:line="298" w:lineRule="exact"/>
              <w:ind w:left="668"/>
              <w:rPr>
                <w:sz w:val="26"/>
              </w:rPr>
            </w:pPr>
            <w:r>
              <w:rPr>
                <w:sz w:val="26"/>
              </w:rPr>
              <w:t>ThanhTien</w:t>
            </w:r>
          </w:p>
        </w:tc>
        <w:tc>
          <w:tcPr>
            <w:tcW w:w="2357" w:type="dxa"/>
          </w:tcPr>
          <w:p>
            <w:pPr>
              <w:pStyle w:val="18"/>
              <w:spacing w:line="298" w:lineRule="exact"/>
              <w:ind w:left="669"/>
              <w:rPr>
                <w:sz w:val="26"/>
              </w:rPr>
            </w:pPr>
            <w:r>
              <w:rPr>
                <w:sz w:val="26"/>
              </w:rPr>
              <w:t>int</w:t>
            </w:r>
          </w:p>
        </w:tc>
        <w:tc>
          <w:tcPr>
            <w:tcW w:w="2797" w:type="dxa"/>
          </w:tcPr>
          <w:p>
            <w:pPr>
              <w:pStyle w:val="18"/>
              <w:ind w:left="107"/>
              <w:rPr>
                <w:sz w:val="28"/>
              </w:rPr>
            </w:pPr>
            <w:r>
              <w:rPr>
                <w:sz w:val="28"/>
              </w:rPr>
              <w:t>Giá tiền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1093" w:type="dxa"/>
          </w:tcPr>
          <w:p>
            <w:pPr>
              <w:pStyle w:val="18"/>
              <w:spacing w:line="322" w:lineRule="exact"/>
              <w:rPr>
                <w:b/>
                <w:sz w:val="28"/>
              </w:rPr>
            </w:pPr>
            <w:r>
              <w:rPr>
                <w:b/>
                <w:sz w:val="28"/>
              </w:rPr>
              <w:t>10</w:t>
            </w:r>
          </w:p>
        </w:tc>
        <w:tc>
          <w:tcPr>
            <w:tcW w:w="2932" w:type="dxa"/>
          </w:tcPr>
          <w:p>
            <w:pPr>
              <w:pStyle w:val="18"/>
              <w:spacing w:line="298" w:lineRule="exact"/>
              <w:ind w:left="668"/>
              <w:rPr>
                <w:sz w:val="26"/>
              </w:rPr>
            </w:pPr>
            <w:r>
              <w:rPr>
                <w:sz w:val="26"/>
              </w:rPr>
              <w:t>DaHuy</w:t>
            </w:r>
          </w:p>
        </w:tc>
        <w:tc>
          <w:tcPr>
            <w:tcW w:w="2357" w:type="dxa"/>
          </w:tcPr>
          <w:p>
            <w:pPr>
              <w:pStyle w:val="18"/>
              <w:spacing w:line="298" w:lineRule="exact"/>
              <w:ind w:left="669"/>
              <w:rPr>
                <w:sz w:val="26"/>
              </w:rPr>
            </w:pPr>
            <w:r>
              <w:rPr>
                <w:sz w:val="26"/>
              </w:rPr>
              <w:t>bit</w:t>
            </w:r>
          </w:p>
        </w:tc>
        <w:tc>
          <w:tcPr>
            <w:tcW w:w="2797" w:type="dxa"/>
          </w:tcPr>
          <w:p>
            <w:pPr>
              <w:pStyle w:val="18"/>
              <w:spacing w:line="322" w:lineRule="exact"/>
              <w:ind w:left="107"/>
              <w:rPr>
                <w:sz w:val="28"/>
              </w:rPr>
            </w:pPr>
            <w:r>
              <w:rPr>
                <w:sz w:val="28"/>
              </w:rPr>
              <w:t>Đã hủy</w:t>
            </w:r>
          </w:p>
        </w:tc>
      </w:tr>
    </w:tbl>
    <w:p>
      <w:pPr>
        <w:spacing w:after="0" w:line="322" w:lineRule="exact"/>
        <w:rPr>
          <w:sz w:val="28"/>
        </w:rPr>
        <w:sectPr>
          <w:pgSz w:w="11910" w:h="16840"/>
          <w:pgMar w:top="1040" w:right="440" w:bottom="1280" w:left="1160" w:header="0" w:footer="1088" w:gutter="0"/>
          <w:cols w:space="720" w:num="1"/>
        </w:sectPr>
      </w:pPr>
    </w:p>
    <w:p>
      <w:pPr>
        <w:spacing w:before="76"/>
        <w:ind w:left="541" w:right="0" w:firstLine="0"/>
        <w:jc w:val="left"/>
        <w:rPr>
          <w:sz w:val="28"/>
        </w:rPr>
      </w:pPr>
      <w:r>
        <w:rPr>
          <w:b/>
          <w:sz w:val="28"/>
        </w:rPr>
        <w:t xml:space="preserve">3-6. </w:t>
      </w:r>
      <w:r>
        <w:rPr>
          <w:sz w:val="28"/>
        </w:rPr>
        <w:t>Bảng Phong.</w:t>
      </w:r>
    </w:p>
    <w:p>
      <w:pPr>
        <w:pStyle w:val="9"/>
        <w:spacing w:before="5"/>
        <w:rPr>
          <w:sz w:val="24"/>
        </w:rPr>
      </w:pPr>
    </w:p>
    <w:tbl>
      <w:tblPr>
        <w:tblStyle w:val="8"/>
        <w:tblW w:w="0" w:type="auto"/>
        <w:tblInd w:w="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08"/>
        <w:gridCol w:w="3068"/>
        <w:gridCol w:w="2449"/>
        <w:gridCol w:w="29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1108" w:type="dxa"/>
          </w:tcPr>
          <w:p>
            <w:pPr>
              <w:pStyle w:val="18"/>
              <w:rPr>
                <w:b/>
                <w:sz w:val="28"/>
              </w:rPr>
            </w:pPr>
            <w:r>
              <w:rPr>
                <w:b/>
                <w:sz w:val="28"/>
              </w:rPr>
              <w:t>STT</w:t>
            </w:r>
          </w:p>
        </w:tc>
        <w:tc>
          <w:tcPr>
            <w:tcW w:w="3068" w:type="dxa"/>
          </w:tcPr>
          <w:p>
            <w:pPr>
              <w:pStyle w:val="18"/>
              <w:ind w:left="670"/>
              <w:rPr>
                <w:b/>
                <w:sz w:val="28"/>
              </w:rPr>
            </w:pPr>
            <w:r>
              <w:rPr>
                <w:b/>
                <w:sz w:val="28"/>
              </w:rPr>
              <w:t>Thuộc tính</w:t>
            </w:r>
          </w:p>
        </w:tc>
        <w:tc>
          <w:tcPr>
            <w:tcW w:w="2449" w:type="dxa"/>
          </w:tcPr>
          <w:p>
            <w:pPr>
              <w:pStyle w:val="18"/>
              <w:ind w:left="669"/>
              <w:rPr>
                <w:b/>
                <w:sz w:val="28"/>
              </w:rPr>
            </w:pPr>
            <w:r>
              <w:rPr>
                <w:b/>
                <w:sz w:val="28"/>
              </w:rPr>
              <w:t>Kiểu</w:t>
            </w:r>
          </w:p>
        </w:tc>
        <w:tc>
          <w:tcPr>
            <w:tcW w:w="2973" w:type="dxa"/>
          </w:tcPr>
          <w:p>
            <w:pPr>
              <w:pStyle w:val="18"/>
              <w:ind w:left="107"/>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108" w:type="dxa"/>
          </w:tcPr>
          <w:p>
            <w:pPr>
              <w:pStyle w:val="18"/>
              <w:spacing w:line="320" w:lineRule="exact"/>
              <w:rPr>
                <w:b/>
                <w:sz w:val="28"/>
              </w:rPr>
            </w:pPr>
            <w:r>
              <w:rPr>
                <w:b/>
                <w:w w:val="100"/>
                <w:sz w:val="28"/>
              </w:rPr>
              <w:t>1</w:t>
            </w:r>
          </w:p>
        </w:tc>
        <w:tc>
          <w:tcPr>
            <w:tcW w:w="3068" w:type="dxa"/>
          </w:tcPr>
          <w:p>
            <w:pPr>
              <w:pStyle w:val="18"/>
              <w:spacing w:line="299" w:lineRule="exact"/>
              <w:ind w:left="670"/>
              <w:rPr>
                <w:sz w:val="26"/>
              </w:rPr>
            </w:pPr>
            <w:r>
              <w:rPr>
                <w:sz w:val="26"/>
                <w:u w:val="thick"/>
              </w:rPr>
              <w:t>Id</w:t>
            </w:r>
          </w:p>
        </w:tc>
        <w:tc>
          <w:tcPr>
            <w:tcW w:w="2449" w:type="dxa"/>
          </w:tcPr>
          <w:p>
            <w:pPr>
              <w:pStyle w:val="18"/>
              <w:spacing w:line="299" w:lineRule="exact"/>
              <w:ind w:left="669"/>
              <w:rPr>
                <w:sz w:val="26"/>
              </w:rPr>
            </w:pPr>
            <w:r>
              <w:rPr>
                <w:sz w:val="26"/>
              </w:rPr>
              <w:t>int</w:t>
            </w:r>
          </w:p>
        </w:tc>
        <w:tc>
          <w:tcPr>
            <w:tcW w:w="2973" w:type="dxa"/>
          </w:tcPr>
          <w:p>
            <w:pPr>
              <w:pStyle w:val="18"/>
              <w:spacing w:line="320" w:lineRule="exact"/>
              <w:ind w:left="107"/>
              <w:rPr>
                <w:sz w:val="28"/>
              </w:rPr>
            </w:pPr>
            <w:r>
              <w:rPr>
                <w:sz w:val="28"/>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1108" w:type="dxa"/>
          </w:tcPr>
          <w:p>
            <w:pPr>
              <w:pStyle w:val="18"/>
              <w:spacing w:line="320" w:lineRule="exact"/>
              <w:rPr>
                <w:b/>
                <w:sz w:val="28"/>
              </w:rPr>
            </w:pPr>
            <w:r>
              <w:rPr>
                <w:b/>
                <w:w w:val="100"/>
                <w:sz w:val="28"/>
              </w:rPr>
              <w:t>2</w:t>
            </w:r>
          </w:p>
        </w:tc>
        <w:tc>
          <w:tcPr>
            <w:tcW w:w="3068" w:type="dxa"/>
          </w:tcPr>
          <w:p>
            <w:pPr>
              <w:pStyle w:val="18"/>
              <w:spacing w:line="240" w:lineRule="auto"/>
              <w:ind w:left="670"/>
              <w:rPr>
                <w:sz w:val="26"/>
              </w:rPr>
            </w:pPr>
            <w:r>
              <w:rPr>
                <w:sz w:val="26"/>
              </w:rPr>
              <w:t>Ten</w:t>
            </w:r>
          </w:p>
        </w:tc>
        <w:tc>
          <w:tcPr>
            <w:tcW w:w="2449" w:type="dxa"/>
          </w:tcPr>
          <w:p>
            <w:pPr>
              <w:pStyle w:val="18"/>
              <w:spacing w:line="240" w:lineRule="auto"/>
              <w:ind w:left="669"/>
              <w:rPr>
                <w:sz w:val="26"/>
              </w:rPr>
            </w:pPr>
            <w:r>
              <w:rPr>
                <w:sz w:val="26"/>
              </w:rPr>
              <w:t>nvarchar(100)</w:t>
            </w:r>
          </w:p>
        </w:tc>
        <w:tc>
          <w:tcPr>
            <w:tcW w:w="2973" w:type="dxa"/>
          </w:tcPr>
          <w:p>
            <w:pPr>
              <w:pStyle w:val="18"/>
              <w:spacing w:line="320" w:lineRule="exact"/>
              <w:ind w:left="107"/>
              <w:rPr>
                <w:sz w:val="28"/>
              </w:rPr>
            </w:pPr>
            <w:r>
              <w:rPr>
                <w:sz w:val="28"/>
              </w:rPr>
              <w:t>Tên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1108" w:type="dxa"/>
          </w:tcPr>
          <w:p>
            <w:pPr>
              <w:pStyle w:val="18"/>
              <w:rPr>
                <w:b/>
                <w:sz w:val="28"/>
              </w:rPr>
            </w:pPr>
            <w:r>
              <w:rPr>
                <w:b/>
                <w:w w:val="100"/>
                <w:sz w:val="28"/>
              </w:rPr>
              <w:t>3</w:t>
            </w:r>
          </w:p>
        </w:tc>
        <w:tc>
          <w:tcPr>
            <w:tcW w:w="3068" w:type="dxa"/>
          </w:tcPr>
          <w:p>
            <w:pPr>
              <w:pStyle w:val="18"/>
              <w:spacing w:line="240" w:lineRule="auto"/>
              <w:ind w:left="670"/>
              <w:rPr>
                <w:sz w:val="26"/>
              </w:rPr>
            </w:pPr>
            <w:r>
              <w:rPr>
                <w:sz w:val="26"/>
              </w:rPr>
              <w:t>DienTich</w:t>
            </w:r>
          </w:p>
        </w:tc>
        <w:tc>
          <w:tcPr>
            <w:tcW w:w="2449" w:type="dxa"/>
          </w:tcPr>
          <w:p>
            <w:pPr>
              <w:pStyle w:val="18"/>
              <w:spacing w:line="240" w:lineRule="auto"/>
              <w:ind w:left="669"/>
              <w:rPr>
                <w:sz w:val="26"/>
              </w:rPr>
            </w:pPr>
            <w:r>
              <w:rPr>
                <w:sz w:val="26"/>
              </w:rPr>
              <w:t>int</w:t>
            </w:r>
          </w:p>
        </w:tc>
        <w:tc>
          <w:tcPr>
            <w:tcW w:w="2973" w:type="dxa"/>
          </w:tcPr>
          <w:p>
            <w:pPr>
              <w:pStyle w:val="18"/>
              <w:ind w:left="107"/>
              <w:rPr>
                <w:sz w:val="28"/>
              </w:rPr>
            </w:pPr>
            <w:r>
              <w:rPr>
                <w:sz w:val="28"/>
              </w:rPr>
              <w:t>Diện tích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108" w:type="dxa"/>
          </w:tcPr>
          <w:p>
            <w:pPr>
              <w:pStyle w:val="18"/>
              <w:rPr>
                <w:b/>
                <w:sz w:val="28"/>
              </w:rPr>
            </w:pPr>
            <w:r>
              <w:rPr>
                <w:b/>
                <w:w w:val="100"/>
                <w:sz w:val="28"/>
              </w:rPr>
              <w:t>4</w:t>
            </w:r>
          </w:p>
        </w:tc>
        <w:tc>
          <w:tcPr>
            <w:tcW w:w="3068" w:type="dxa"/>
          </w:tcPr>
          <w:p>
            <w:pPr>
              <w:pStyle w:val="18"/>
              <w:spacing w:line="297" w:lineRule="exact"/>
              <w:ind w:left="670"/>
              <w:rPr>
                <w:sz w:val="26"/>
              </w:rPr>
            </w:pPr>
            <w:r>
              <w:rPr>
                <w:sz w:val="26"/>
              </w:rPr>
              <w:t>GiaThue</w:t>
            </w:r>
          </w:p>
        </w:tc>
        <w:tc>
          <w:tcPr>
            <w:tcW w:w="2449" w:type="dxa"/>
          </w:tcPr>
          <w:p>
            <w:pPr>
              <w:pStyle w:val="18"/>
              <w:spacing w:line="297" w:lineRule="exact"/>
              <w:ind w:left="669"/>
              <w:rPr>
                <w:sz w:val="26"/>
              </w:rPr>
            </w:pPr>
            <w:r>
              <w:rPr>
                <w:sz w:val="26"/>
              </w:rPr>
              <w:t>int</w:t>
            </w:r>
          </w:p>
        </w:tc>
        <w:tc>
          <w:tcPr>
            <w:tcW w:w="2973" w:type="dxa"/>
          </w:tcPr>
          <w:p>
            <w:pPr>
              <w:pStyle w:val="18"/>
              <w:ind w:left="107"/>
              <w:rPr>
                <w:sz w:val="28"/>
              </w:rPr>
            </w:pPr>
            <w:r>
              <w:rPr>
                <w:sz w:val="28"/>
              </w:rPr>
              <w:t>Giá thuê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108" w:type="dxa"/>
          </w:tcPr>
          <w:p>
            <w:pPr>
              <w:pStyle w:val="18"/>
              <w:rPr>
                <w:b/>
                <w:sz w:val="28"/>
              </w:rPr>
            </w:pPr>
            <w:r>
              <w:rPr>
                <w:b/>
                <w:w w:val="100"/>
                <w:sz w:val="28"/>
              </w:rPr>
              <w:t>5</w:t>
            </w:r>
          </w:p>
        </w:tc>
        <w:tc>
          <w:tcPr>
            <w:tcW w:w="3068" w:type="dxa"/>
          </w:tcPr>
          <w:p>
            <w:pPr>
              <w:pStyle w:val="18"/>
              <w:spacing w:line="298" w:lineRule="exact"/>
              <w:ind w:left="670"/>
              <w:rPr>
                <w:sz w:val="26"/>
              </w:rPr>
            </w:pPr>
            <w:r>
              <w:rPr>
                <w:sz w:val="26"/>
              </w:rPr>
              <w:t>TienNghi</w:t>
            </w:r>
          </w:p>
        </w:tc>
        <w:tc>
          <w:tcPr>
            <w:tcW w:w="2449" w:type="dxa"/>
          </w:tcPr>
          <w:p>
            <w:pPr>
              <w:pStyle w:val="18"/>
              <w:spacing w:line="298" w:lineRule="exact"/>
              <w:ind w:left="669"/>
              <w:rPr>
                <w:sz w:val="26"/>
              </w:rPr>
            </w:pPr>
            <w:r>
              <w:rPr>
                <w:sz w:val="26"/>
              </w:rPr>
              <w:t>nvarchar(200)</w:t>
            </w:r>
          </w:p>
        </w:tc>
        <w:tc>
          <w:tcPr>
            <w:tcW w:w="2973" w:type="dxa"/>
          </w:tcPr>
          <w:p>
            <w:pPr>
              <w:pStyle w:val="18"/>
              <w:ind w:left="107"/>
              <w:rPr>
                <w:sz w:val="28"/>
              </w:rPr>
            </w:pPr>
            <w:r>
              <w:rPr>
                <w:sz w:val="28"/>
              </w:rPr>
              <w:t>Tiện nghi của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1108" w:type="dxa"/>
          </w:tcPr>
          <w:p>
            <w:pPr>
              <w:pStyle w:val="18"/>
              <w:spacing w:line="322" w:lineRule="exact"/>
              <w:rPr>
                <w:b/>
                <w:sz w:val="28"/>
              </w:rPr>
            </w:pPr>
            <w:r>
              <w:rPr>
                <w:b/>
                <w:w w:val="100"/>
                <w:sz w:val="28"/>
              </w:rPr>
              <w:t>6</w:t>
            </w:r>
          </w:p>
        </w:tc>
        <w:tc>
          <w:tcPr>
            <w:tcW w:w="3068" w:type="dxa"/>
          </w:tcPr>
          <w:p>
            <w:pPr>
              <w:pStyle w:val="18"/>
              <w:spacing w:line="298" w:lineRule="exact"/>
              <w:ind w:left="670"/>
              <w:rPr>
                <w:sz w:val="26"/>
              </w:rPr>
            </w:pPr>
            <w:r>
              <w:rPr>
                <w:sz w:val="26"/>
              </w:rPr>
              <w:t>MoTa</w:t>
            </w:r>
          </w:p>
        </w:tc>
        <w:tc>
          <w:tcPr>
            <w:tcW w:w="2449" w:type="dxa"/>
          </w:tcPr>
          <w:p>
            <w:pPr>
              <w:pStyle w:val="18"/>
              <w:spacing w:line="298" w:lineRule="exact"/>
              <w:ind w:left="669"/>
              <w:rPr>
                <w:sz w:val="26"/>
              </w:rPr>
            </w:pPr>
            <w:r>
              <w:rPr>
                <w:sz w:val="26"/>
              </w:rPr>
              <w:t>nvarchar(1000)</w:t>
            </w:r>
          </w:p>
        </w:tc>
        <w:tc>
          <w:tcPr>
            <w:tcW w:w="2973" w:type="dxa"/>
          </w:tcPr>
          <w:p>
            <w:pPr>
              <w:pStyle w:val="18"/>
              <w:spacing w:line="322" w:lineRule="exact"/>
              <w:ind w:left="107"/>
              <w:rPr>
                <w:sz w:val="28"/>
              </w:rPr>
            </w:pPr>
            <w:r>
              <w:rPr>
                <w:sz w:val="28"/>
              </w:rPr>
              <w:t>Mô tả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1108" w:type="dxa"/>
          </w:tcPr>
          <w:p>
            <w:pPr>
              <w:pStyle w:val="18"/>
              <w:spacing w:line="320" w:lineRule="exact"/>
              <w:rPr>
                <w:b/>
                <w:sz w:val="28"/>
              </w:rPr>
            </w:pPr>
            <w:r>
              <w:rPr>
                <w:b/>
                <w:w w:val="100"/>
                <w:sz w:val="28"/>
              </w:rPr>
              <w:t>7</w:t>
            </w:r>
          </w:p>
        </w:tc>
        <w:tc>
          <w:tcPr>
            <w:tcW w:w="3068" w:type="dxa"/>
          </w:tcPr>
          <w:p>
            <w:pPr>
              <w:pStyle w:val="18"/>
              <w:spacing w:line="299" w:lineRule="exact"/>
              <w:ind w:left="670"/>
              <w:rPr>
                <w:sz w:val="26"/>
              </w:rPr>
            </w:pPr>
            <w:r>
              <w:rPr>
                <w:sz w:val="26"/>
              </w:rPr>
              <w:t>LoaiGiuong</w:t>
            </w:r>
          </w:p>
        </w:tc>
        <w:tc>
          <w:tcPr>
            <w:tcW w:w="2449" w:type="dxa"/>
          </w:tcPr>
          <w:p>
            <w:pPr>
              <w:pStyle w:val="18"/>
              <w:spacing w:line="299" w:lineRule="exact"/>
              <w:ind w:left="669"/>
              <w:rPr>
                <w:sz w:val="26"/>
              </w:rPr>
            </w:pPr>
            <w:r>
              <w:rPr>
                <w:sz w:val="26"/>
              </w:rPr>
              <w:t>int</w:t>
            </w:r>
          </w:p>
        </w:tc>
        <w:tc>
          <w:tcPr>
            <w:tcW w:w="2973" w:type="dxa"/>
          </w:tcPr>
          <w:p>
            <w:pPr>
              <w:pStyle w:val="18"/>
              <w:spacing w:line="320" w:lineRule="exact"/>
              <w:ind w:left="107"/>
              <w:rPr>
                <w:sz w:val="28"/>
              </w:rPr>
            </w:pPr>
            <w:r>
              <w:rPr>
                <w:sz w:val="28"/>
              </w:rPr>
              <w:t>Loại gường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108" w:type="dxa"/>
          </w:tcPr>
          <w:p>
            <w:pPr>
              <w:pStyle w:val="18"/>
              <w:spacing w:line="320" w:lineRule="exact"/>
              <w:rPr>
                <w:b/>
                <w:sz w:val="28"/>
              </w:rPr>
            </w:pPr>
            <w:r>
              <w:rPr>
                <w:b/>
                <w:w w:val="100"/>
                <w:sz w:val="28"/>
              </w:rPr>
              <w:t>8</w:t>
            </w:r>
          </w:p>
        </w:tc>
        <w:tc>
          <w:tcPr>
            <w:tcW w:w="3068" w:type="dxa"/>
          </w:tcPr>
          <w:p>
            <w:pPr>
              <w:pStyle w:val="18"/>
              <w:spacing w:line="240" w:lineRule="auto"/>
              <w:ind w:left="670"/>
              <w:rPr>
                <w:sz w:val="26"/>
              </w:rPr>
            </w:pPr>
            <w:r>
              <w:rPr>
                <w:sz w:val="26"/>
                <w:u w:val="dotted"/>
              </w:rPr>
              <w:t>IdKhachSan</w:t>
            </w:r>
          </w:p>
        </w:tc>
        <w:tc>
          <w:tcPr>
            <w:tcW w:w="2449" w:type="dxa"/>
          </w:tcPr>
          <w:p>
            <w:pPr>
              <w:pStyle w:val="18"/>
              <w:spacing w:line="240" w:lineRule="auto"/>
              <w:ind w:left="669"/>
              <w:rPr>
                <w:sz w:val="26"/>
              </w:rPr>
            </w:pPr>
            <w:r>
              <w:rPr>
                <w:sz w:val="26"/>
              </w:rPr>
              <w:t>int</w:t>
            </w:r>
          </w:p>
        </w:tc>
        <w:tc>
          <w:tcPr>
            <w:tcW w:w="2973" w:type="dxa"/>
          </w:tcPr>
          <w:p>
            <w:pPr>
              <w:pStyle w:val="18"/>
              <w:spacing w:line="320" w:lineRule="exact"/>
              <w:ind w:left="107"/>
              <w:rPr>
                <w:sz w:val="28"/>
              </w:rPr>
            </w:pPr>
            <w:r>
              <w:rPr>
                <w:sz w:val="28"/>
              </w:rPr>
              <w:t>Khóa ngoại</w:t>
            </w:r>
          </w:p>
        </w:tc>
      </w:tr>
    </w:tbl>
    <w:p>
      <w:pPr>
        <w:pStyle w:val="9"/>
        <w:rPr>
          <w:sz w:val="30"/>
        </w:rPr>
      </w:pPr>
    </w:p>
    <w:p>
      <w:pPr>
        <w:spacing w:before="256"/>
        <w:ind w:left="541" w:right="0" w:firstLine="0"/>
        <w:jc w:val="left"/>
        <w:rPr>
          <w:sz w:val="28"/>
        </w:rPr>
      </w:pPr>
      <w:r>
        <w:rPr>
          <w:b/>
          <w:sz w:val="28"/>
        </w:rPr>
        <w:t xml:space="preserve">3-7. </w:t>
      </w:r>
      <w:r>
        <w:rPr>
          <w:sz w:val="28"/>
        </w:rPr>
        <w:t>Bảng ThanhPho.</w:t>
      </w:r>
    </w:p>
    <w:p>
      <w:pPr>
        <w:pStyle w:val="9"/>
        <w:spacing w:before="7"/>
        <w:rPr>
          <w:sz w:val="24"/>
        </w:rPr>
      </w:pPr>
    </w:p>
    <w:tbl>
      <w:tblPr>
        <w:tblStyle w:val="8"/>
        <w:tblW w:w="0" w:type="auto"/>
        <w:tblInd w:w="4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1"/>
        <w:gridCol w:w="3147"/>
        <w:gridCol w:w="2457"/>
        <w:gridCol w:w="28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121" w:type="dxa"/>
          </w:tcPr>
          <w:p>
            <w:pPr>
              <w:pStyle w:val="18"/>
              <w:rPr>
                <w:b/>
                <w:sz w:val="28"/>
              </w:rPr>
            </w:pPr>
            <w:r>
              <w:rPr>
                <w:b/>
                <w:sz w:val="28"/>
              </w:rPr>
              <w:t>STT</w:t>
            </w:r>
          </w:p>
        </w:tc>
        <w:tc>
          <w:tcPr>
            <w:tcW w:w="3147" w:type="dxa"/>
          </w:tcPr>
          <w:p>
            <w:pPr>
              <w:pStyle w:val="18"/>
              <w:ind w:left="669"/>
              <w:rPr>
                <w:b/>
                <w:sz w:val="28"/>
              </w:rPr>
            </w:pPr>
            <w:r>
              <w:rPr>
                <w:b/>
                <w:sz w:val="28"/>
              </w:rPr>
              <w:t>Thuộc tính</w:t>
            </w:r>
          </w:p>
        </w:tc>
        <w:tc>
          <w:tcPr>
            <w:tcW w:w="2457" w:type="dxa"/>
          </w:tcPr>
          <w:p>
            <w:pPr>
              <w:pStyle w:val="18"/>
              <w:ind w:left="669"/>
              <w:rPr>
                <w:b/>
                <w:sz w:val="28"/>
              </w:rPr>
            </w:pPr>
            <w:r>
              <w:rPr>
                <w:b/>
                <w:sz w:val="28"/>
              </w:rPr>
              <w:t>Kiểu</w:t>
            </w:r>
          </w:p>
        </w:tc>
        <w:tc>
          <w:tcPr>
            <w:tcW w:w="2833" w:type="dxa"/>
          </w:tcPr>
          <w:p>
            <w:pPr>
              <w:pStyle w:val="18"/>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121" w:type="dxa"/>
          </w:tcPr>
          <w:p>
            <w:pPr>
              <w:pStyle w:val="18"/>
              <w:spacing w:line="320" w:lineRule="exact"/>
              <w:rPr>
                <w:b/>
                <w:sz w:val="28"/>
              </w:rPr>
            </w:pPr>
            <w:r>
              <w:rPr>
                <w:b/>
                <w:w w:val="100"/>
                <w:sz w:val="28"/>
              </w:rPr>
              <w:t>1</w:t>
            </w:r>
          </w:p>
        </w:tc>
        <w:tc>
          <w:tcPr>
            <w:tcW w:w="3147" w:type="dxa"/>
          </w:tcPr>
          <w:p>
            <w:pPr>
              <w:pStyle w:val="18"/>
              <w:spacing w:line="299" w:lineRule="exact"/>
              <w:ind w:left="669"/>
              <w:rPr>
                <w:sz w:val="26"/>
              </w:rPr>
            </w:pPr>
            <w:r>
              <w:rPr>
                <w:sz w:val="26"/>
                <w:u w:val="thick"/>
              </w:rPr>
              <w:t>Id</w:t>
            </w:r>
          </w:p>
        </w:tc>
        <w:tc>
          <w:tcPr>
            <w:tcW w:w="2457" w:type="dxa"/>
          </w:tcPr>
          <w:p>
            <w:pPr>
              <w:pStyle w:val="18"/>
              <w:spacing w:line="299" w:lineRule="exact"/>
              <w:ind w:left="669"/>
              <w:rPr>
                <w:sz w:val="26"/>
              </w:rPr>
            </w:pPr>
            <w:r>
              <w:rPr>
                <w:sz w:val="26"/>
              </w:rPr>
              <w:t>int</w:t>
            </w:r>
          </w:p>
        </w:tc>
        <w:tc>
          <w:tcPr>
            <w:tcW w:w="2833" w:type="dxa"/>
          </w:tcPr>
          <w:p>
            <w:pPr>
              <w:pStyle w:val="18"/>
              <w:spacing w:line="320" w:lineRule="exact"/>
              <w:rPr>
                <w:sz w:val="28"/>
              </w:rPr>
            </w:pPr>
            <w:r>
              <w:rPr>
                <w:sz w:val="28"/>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121" w:type="dxa"/>
          </w:tcPr>
          <w:p>
            <w:pPr>
              <w:pStyle w:val="18"/>
              <w:rPr>
                <w:b/>
                <w:sz w:val="28"/>
              </w:rPr>
            </w:pPr>
            <w:r>
              <w:rPr>
                <w:b/>
                <w:w w:val="100"/>
                <w:sz w:val="28"/>
              </w:rPr>
              <w:t>2</w:t>
            </w:r>
          </w:p>
        </w:tc>
        <w:tc>
          <w:tcPr>
            <w:tcW w:w="3147" w:type="dxa"/>
          </w:tcPr>
          <w:p>
            <w:pPr>
              <w:pStyle w:val="18"/>
              <w:spacing w:line="297" w:lineRule="exact"/>
              <w:ind w:left="669"/>
              <w:rPr>
                <w:sz w:val="26"/>
              </w:rPr>
            </w:pPr>
            <w:r>
              <w:rPr>
                <w:sz w:val="26"/>
              </w:rPr>
              <w:t>Ten</w:t>
            </w:r>
          </w:p>
        </w:tc>
        <w:tc>
          <w:tcPr>
            <w:tcW w:w="2457" w:type="dxa"/>
          </w:tcPr>
          <w:p>
            <w:pPr>
              <w:pStyle w:val="18"/>
              <w:spacing w:line="297" w:lineRule="exact"/>
              <w:ind w:left="669"/>
              <w:rPr>
                <w:sz w:val="26"/>
              </w:rPr>
            </w:pPr>
            <w:r>
              <w:rPr>
                <w:sz w:val="26"/>
              </w:rPr>
              <w:t>nvarchar(100)</w:t>
            </w:r>
          </w:p>
        </w:tc>
        <w:tc>
          <w:tcPr>
            <w:tcW w:w="2833" w:type="dxa"/>
          </w:tcPr>
          <w:p>
            <w:pPr>
              <w:pStyle w:val="18"/>
              <w:rPr>
                <w:sz w:val="28"/>
              </w:rPr>
            </w:pPr>
            <w:r>
              <w:rPr>
                <w:sz w:val="28"/>
              </w:rPr>
              <w:t>Tên thành phố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121" w:type="dxa"/>
          </w:tcPr>
          <w:p>
            <w:pPr>
              <w:pStyle w:val="18"/>
              <w:spacing w:line="320" w:lineRule="exact"/>
              <w:rPr>
                <w:b/>
                <w:sz w:val="28"/>
              </w:rPr>
            </w:pPr>
            <w:r>
              <w:rPr>
                <w:b/>
                <w:w w:val="100"/>
                <w:sz w:val="28"/>
              </w:rPr>
              <w:t>3</w:t>
            </w:r>
          </w:p>
        </w:tc>
        <w:tc>
          <w:tcPr>
            <w:tcW w:w="3147" w:type="dxa"/>
          </w:tcPr>
          <w:p>
            <w:pPr>
              <w:pStyle w:val="18"/>
              <w:spacing w:line="299" w:lineRule="exact"/>
              <w:ind w:left="669"/>
              <w:rPr>
                <w:sz w:val="26"/>
              </w:rPr>
            </w:pPr>
            <w:r>
              <w:rPr>
                <w:sz w:val="26"/>
              </w:rPr>
              <w:t>MoTa</w:t>
            </w:r>
          </w:p>
        </w:tc>
        <w:tc>
          <w:tcPr>
            <w:tcW w:w="2457" w:type="dxa"/>
          </w:tcPr>
          <w:p>
            <w:pPr>
              <w:pStyle w:val="18"/>
              <w:spacing w:line="299" w:lineRule="exact"/>
              <w:ind w:left="669"/>
              <w:rPr>
                <w:sz w:val="26"/>
              </w:rPr>
            </w:pPr>
            <w:r>
              <w:rPr>
                <w:sz w:val="26"/>
              </w:rPr>
              <w:t>nvarchar(200)</w:t>
            </w:r>
          </w:p>
        </w:tc>
        <w:tc>
          <w:tcPr>
            <w:tcW w:w="2833" w:type="dxa"/>
          </w:tcPr>
          <w:p>
            <w:pPr>
              <w:pStyle w:val="18"/>
              <w:spacing w:line="320" w:lineRule="exact"/>
              <w:rPr>
                <w:sz w:val="28"/>
              </w:rPr>
            </w:pPr>
            <w:r>
              <w:rPr>
                <w:sz w:val="28"/>
              </w:rPr>
              <w:t>Mô tả về thành phố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121" w:type="dxa"/>
          </w:tcPr>
          <w:p>
            <w:pPr>
              <w:pStyle w:val="18"/>
              <w:rPr>
                <w:b/>
                <w:sz w:val="28"/>
              </w:rPr>
            </w:pPr>
            <w:r>
              <w:rPr>
                <w:b/>
                <w:w w:val="100"/>
                <w:sz w:val="28"/>
              </w:rPr>
              <w:t>4</w:t>
            </w:r>
          </w:p>
        </w:tc>
        <w:tc>
          <w:tcPr>
            <w:tcW w:w="3147" w:type="dxa"/>
          </w:tcPr>
          <w:p>
            <w:pPr>
              <w:pStyle w:val="18"/>
              <w:spacing w:line="297" w:lineRule="exact"/>
              <w:ind w:left="669"/>
              <w:rPr>
                <w:sz w:val="26"/>
              </w:rPr>
            </w:pPr>
            <w:r>
              <w:rPr>
                <w:sz w:val="26"/>
              </w:rPr>
              <w:t>UrlHinhAnh</w:t>
            </w:r>
          </w:p>
        </w:tc>
        <w:tc>
          <w:tcPr>
            <w:tcW w:w="2457" w:type="dxa"/>
          </w:tcPr>
          <w:p>
            <w:pPr>
              <w:pStyle w:val="18"/>
              <w:spacing w:line="297" w:lineRule="exact"/>
              <w:ind w:left="669"/>
              <w:rPr>
                <w:sz w:val="26"/>
              </w:rPr>
            </w:pPr>
            <w:r>
              <w:rPr>
                <w:sz w:val="26"/>
              </w:rPr>
              <w:t>varchar(200)</w:t>
            </w:r>
          </w:p>
        </w:tc>
        <w:tc>
          <w:tcPr>
            <w:tcW w:w="2833" w:type="dxa"/>
          </w:tcPr>
          <w:p>
            <w:pPr>
              <w:pStyle w:val="18"/>
              <w:rPr>
                <w:sz w:val="28"/>
              </w:rPr>
            </w:pPr>
            <w:r>
              <w:rPr>
                <w:sz w:val="28"/>
              </w:rPr>
              <w:t>Hình ảnh thành phố</w:t>
            </w:r>
          </w:p>
        </w:tc>
      </w:tr>
    </w:tbl>
    <w:p>
      <w:pPr>
        <w:spacing w:after="0"/>
        <w:rPr>
          <w:sz w:val="28"/>
        </w:rPr>
        <w:sectPr>
          <w:pgSz w:w="11910" w:h="16840"/>
          <w:pgMar w:top="1040" w:right="440" w:bottom="1280" w:left="1160" w:header="0" w:footer="1088" w:gutter="0"/>
          <w:cols w:space="720" w:num="1"/>
        </w:sectPr>
      </w:pPr>
    </w:p>
    <w:p>
      <w:pPr>
        <w:pStyle w:val="3"/>
      </w:pPr>
      <w:bookmarkStart w:id="50" w:name="_TOC_250002"/>
      <w:bookmarkEnd w:id="50"/>
      <w:r>
        <w:t>CHƯƠNG 4. KẾT QUẢ THỰC NGHIỆM</w:t>
      </w:r>
    </w:p>
    <w:p>
      <w:pPr>
        <w:pStyle w:val="4"/>
        <w:spacing w:before="300"/>
        <w:ind w:left="541" w:firstLine="0"/>
      </w:pPr>
      <w:bookmarkStart w:id="51" w:name="_TOC_250001"/>
      <w:bookmarkEnd w:id="51"/>
      <w:r>
        <w:t>4.1. Các thành phần chức năng của trang web</w:t>
      </w:r>
    </w:p>
    <w:p>
      <w:pPr>
        <w:pStyle w:val="5"/>
        <w:numPr>
          <w:ilvl w:val="0"/>
          <w:numId w:val="13"/>
        </w:numPr>
        <w:tabs>
          <w:tab w:val="left" w:pos="705"/>
        </w:tabs>
        <w:spacing w:before="163" w:after="0" w:line="240" w:lineRule="auto"/>
        <w:ind w:left="704" w:right="0" w:hanging="164"/>
        <w:jc w:val="left"/>
      </w:pPr>
      <w:r>
        <w:rPr>
          <w:b/>
        </w:rPr>
        <w:t xml:space="preserve">Admin : </w:t>
      </w:r>
      <w:r>
        <w:t>đăng ký, đăng nhập, quản lý khách sạn thêm xóa</w:t>
      </w:r>
      <w:r>
        <w:rPr>
          <w:spacing w:val="-20"/>
        </w:rPr>
        <w:t xml:space="preserve"> </w:t>
      </w:r>
      <w:r>
        <w:t>sửa</w:t>
      </w:r>
    </w:p>
    <w:p>
      <w:pPr>
        <w:pStyle w:val="9"/>
        <w:spacing w:before="4"/>
        <w:rPr>
          <w:sz w:val="24"/>
        </w:rPr>
      </w:pPr>
    </w:p>
    <w:p>
      <w:pPr>
        <w:pStyle w:val="17"/>
        <w:numPr>
          <w:ilvl w:val="0"/>
          <w:numId w:val="13"/>
        </w:numPr>
        <w:tabs>
          <w:tab w:val="left" w:pos="705"/>
        </w:tabs>
        <w:spacing w:before="1" w:after="0" w:line="240" w:lineRule="auto"/>
        <w:ind w:left="704" w:right="0" w:hanging="164"/>
        <w:jc w:val="left"/>
        <w:rPr>
          <w:sz w:val="28"/>
        </w:rPr>
      </w:pPr>
      <w:r>
        <w:rPr>
          <w:b/>
          <w:sz w:val="28"/>
        </w:rPr>
        <w:t xml:space="preserve">Người dùng : </w:t>
      </w:r>
      <w:r>
        <w:rPr>
          <w:sz w:val="28"/>
        </w:rPr>
        <w:t>đăng ký,đăng nhập, tìm kiếm, đặt</w:t>
      </w:r>
      <w:r>
        <w:rPr>
          <w:spacing w:val="-14"/>
          <w:sz w:val="28"/>
        </w:rPr>
        <w:t xml:space="preserve"> </w:t>
      </w:r>
      <w:r>
        <w:rPr>
          <w:sz w:val="28"/>
        </w:rPr>
        <w:t>phòng</w:t>
      </w:r>
    </w:p>
    <w:p>
      <w:pPr>
        <w:pStyle w:val="9"/>
        <w:spacing w:before="4"/>
        <w:rPr>
          <w:sz w:val="24"/>
        </w:rPr>
      </w:pPr>
    </w:p>
    <w:p>
      <w:pPr>
        <w:pStyle w:val="4"/>
        <w:spacing w:line="448" w:lineRule="auto"/>
        <w:ind w:left="541" w:right="6842" w:firstLine="0"/>
      </w:pPr>
      <w:r>
        <w:t>4.2 Giao diện trưc quan. 4.2.1.Giao diện quản lý.</w:t>
      </w:r>
    </w:p>
    <w:p>
      <w:pPr>
        <w:pStyle w:val="5"/>
        <w:spacing w:before="3"/>
      </w:pPr>
      <w:r>
        <w:t>Hình 3-1 giao diện admin quản lý tài khoản.</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179070</wp:posOffset>
            </wp:positionV>
            <wp:extent cx="5716905" cy="233870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5717028" cy="2338578"/>
                    </a:xfrm>
                    <a:prstGeom prst="rect">
                      <a:avLst/>
                    </a:prstGeom>
                  </pic:spPr>
                </pic:pic>
              </a:graphicData>
            </a:graphic>
          </wp:anchor>
        </w:drawing>
      </w:r>
    </w:p>
    <w:p>
      <w:pPr>
        <w:pStyle w:val="9"/>
        <w:rPr>
          <w:sz w:val="25"/>
        </w:rPr>
      </w:pPr>
    </w:p>
    <w:p>
      <w:pPr>
        <w:spacing w:before="0"/>
        <w:ind w:left="541" w:right="0" w:firstLine="0"/>
        <w:jc w:val="left"/>
        <w:rPr>
          <w:sz w:val="28"/>
        </w:rPr>
      </w:pPr>
      <w:r>
        <w:rPr>
          <w:sz w:val="28"/>
        </w:rPr>
        <w:t>Hình 3-2 giao diện admin quản lý thành phố.</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178435</wp:posOffset>
            </wp:positionV>
            <wp:extent cx="5727065" cy="186499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5727006" cy="1864995"/>
                    </a:xfrm>
                    <a:prstGeom prst="rect">
                      <a:avLst/>
                    </a:prstGeom>
                  </pic:spPr>
                </pic:pic>
              </a:graphicData>
            </a:graphic>
          </wp:anchor>
        </w:drawing>
      </w:r>
    </w:p>
    <w:p>
      <w:pPr>
        <w:pStyle w:val="9"/>
        <w:spacing w:before="8"/>
        <w:rPr>
          <w:sz w:val="24"/>
        </w:rPr>
      </w:pPr>
    </w:p>
    <w:p>
      <w:pPr>
        <w:spacing w:before="0"/>
        <w:ind w:left="541" w:right="0" w:firstLine="0"/>
        <w:jc w:val="left"/>
        <w:rPr>
          <w:sz w:val="28"/>
        </w:rPr>
      </w:pPr>
      <w:r>
        <w:rPr>
          <w:sz w:val="28"/>
        </w:rPr>
        <w:t>Hình 3-3 giao diện admin quản lý loại khách sạn.</w:t>
      </w:r>
    </w:p>
    <w:p>
      <w:pPr>
        <w:spacing w:after="0"/>
        <w:jc w:val="left"/>
        <w:rPr>
          <w:sz w:val="28"/>
        </w:rPr>
        <w:sectPr>
          <w:pgSz w:w="11910" w:h="16840"/>
          <w:pgMar w:top="1060" w:right="440" w:bottom="1280" w:left="1160" w:header="0" w:footer="1088" w:gutter="0"/>
          <w:cols w:space="720" w:num="1"/>
        </w:sectPr>
      </w:pPr>
    </w:p>
    <w:p>
      <w:pPr>
        <w:pStyle w:val="9"/>
        <w:ind w:left="541"/>
        <w:rPr>
          <w:sz w:val="20"/>
        </w:rPr>
      </w:pPr>
      <w:r>
        <w:rPr>
          <w:sz w:val="20"/>
        </w:rPr>
        <w:drawing>
          <wp:inline distT="0" distB="0" distL="0" distR="0">
            <wp:extent cx="5722620" cy="198628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5723037" cy="1986533"/>
                    </a:xfrm>
                    <a:prstGeom prst="rect">
                      <a:avLst/>
                    </a:prstGeom>
                  </pic:spPr>
                </pic:pic>
              </a:graphicData>
            </a:graphic>
          </wp:inline>
        </w:drawing>
      </w:r>
    </w:p>
    <w:p>
      <w:pPr>
        <w:pStyle w:val="9"/>
        <w:rPr>
          <w:sz w:val="20"/>
        </w:rPr>
      </w:pPr>
    </w:p>
    <w:p>
      <w:pPr>
        <w:pStyle w:val="9"/>
        <w:rPr>
          <w:sz w:val="20"/>
        </w:rPr>
      </w:pPr>
    </w:p>
    <w:p>
      <w:pPr>
        <w:pStyle w:val="9"/>
        <w:spacing w:before="6"/>
        <w:rPr>
          <w:sz w:val="29"/>
        </w:rPr>
      </w:pPr>
    </w:p>
    <w:p>
      <w:pPr>
        <w:spacing w:before="90"/>
        <w:ind w:left="541" w:right="0" w:firstLine="0"/>
        <w:jc w:val="left"/>
        <w:rPr>
          <w:sz w:val="28"/>
        </w:rPr>
      </w:pPr>
      <w:r>
        <w:rPr>
          <w:sz w:val="28"/>
        </w:rPr>
        <w:t>Hình 3-4 giao diện admin quản lý khách sạn.</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178435</wp:posOffset>
            </wp:positionV>
            <wp:extent cx="5723890" cy="219583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6" cstate="print"/>
                    <a:stretch>
                      <a:fillRect/>
                    </a:stretch>
                  </pic:blipFill>
                  <pic:spPr>
                    <a:xfrm>
                      <a:off x="0" y="0"/>
                      <a:ext cx="5723771" cy="2196083"/>
                    </a:xfrm>
                    <a:prstGeom prst="rect">
                      <a:avLst/>
                    </a:prstGeom>
                  </pic:spPr>
                </pic:pic>
              </a:graphicData>
            </a:graphic>
          </wp:anchor>
        </w:drawing>
      </w:r>
    </w:p>
    <w:p>
      <w:pPr>
        <w:pStyle w:val="9"/>
        <w:spacing w:before="7"/>
        <w:rPr>
          <w:sz w:val="23"/>
        </w:rPr>
      </w:pPr>
    </w:p>
    <w:p>
      <w:pPr>
        <w:spacing w:before="0"/>
        <w:ind w:left="541" w:right="0" w:firstLine="0"/>
        <w:jc w:val="left"/>
        <w:rPr>
          <w:sz w:val="28"/>
        </w:rPr>
      </w:pPr>
      <w:r>
        <w:rPr>
          <w:sz w:val="28"/>
        </w:rPr>
        <w:t>Hình 3-5 giao diện admin quản lý phòng.</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179070</wp:posOffset>
            </wp:positionV>
            <wp:extent cx="5721985" cy="204089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5721812" cy="2041017"/>
                    </a:xfrm>
                    <a:prstGeom prst="rect">
                      <a:avLst/>
                    </a:prstGeom>
                  </pic:spPr>
                </pic:pic>
              </a:graphicData>
            </a:graphic>
          </wp:anchor>
        </w:drawing>
      </w:r>
    </w:p>
    <w:p>
      <w:pPr>
        <w:spacing w:after="0"/>
        <w:rPr>
          <w:sz w:val="21"/>
        </w:rPr>
        <w:sectPr>
          <w:pgSz w:w="11910" w:h="16840"/>
          <w:pgMar w:top="1120" w:right="440" w:bottom="1280" w:left="1160" w:header="0" w:footer="1088" w:gutter="0"/>
          <w:cols w:space="720" w:num="1"/>
        </w:sectPr>
      </w:pPr>
    </w:p>
    <w:p>
      <w:pPr>
        <w:pStyle w:val="4"/>
        <w:spacing w:before="76"/>
        <w:ind w:left="541" w:firstLine="0"/>
      </w:pPr>
      <w:bookmarkStart w:id="52" w:name="_TOC_250000"/>
      <w:bookmarkEnd w:id="52"/>
      <w:r>
        <w:t>4.2.2. Giao diện khách truy cập.</w:t>
      </w:r>
    </w:p>
    <w:p>
      <w:pPr>
        <w:pStyle w:val="9"/>
        <w:spacing w:before="4"/>
        <w:rPr>
          <w:b/>
          <w:sz w:val="24"/>
        </w:rPr>
      </w:pPr>
    </w:p>
    <w:p>
      <w:pPr>
        <w:spacing w:before="0"/>
        <w:ind w:left="541" w:right="0" w:firstLine="0"/>
        <w:jc w:val="left"/>
        <w:rPr>
          <w:sz w:val="28"/>
        </w:rPr>
      </w:pPr>
      <w:r>
        <w:rPr>
          <w:sz w:val="28"/>
        </w:rPr>
        <w:t>Hình 3-6 giao diện khách truy cập trang chủ.</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179070</wp:posOffset>
            </wp:positionV>
            <wp:extent cx="5724525" cy="321881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stretch>
                      <a:fillRect/>
                    </a:stretch>
                  </pic:blipFill>
                  <pic:spPr>
                    <a:xfrm>
                      <a:off x="0" y="0"/>
                      <a:ext cx="5724471" cy="3218688"/>
                    </a:xfrm>
                    <a:prstGeom prst="rect">
                      <a:avLst/>
                    </a:prstGeom>
                  </pic:spPr>
                </pic:pic>
              </a:graphicData>
            </a:graphic>
          </wp:anchor>
        </w:drawing>
      </w:r>
    </w:p>
    <w:p>
      <w:pPr>
        <w:spacing w:before="269"/>
        <w:ind w:left="541" w:right="0" w:firstLine="0"/>
        <w:jc w:val="left"/>
        <w:rPr>
          <w:sz w:val="28"/>
        </w:rPr>
      </w:pPr>
      <w:r>
        <w:rPr>
          <w:sz w:val="28"/>
        </w:rPr>
        <w:t>Hình 3-7 giao diện khách truy cập khách sạn để đặt phòng.</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179070</wp:posOffset>
            </wp:positionV>
            <wp:extent cx="5724525" cy="321881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5724471" cy="3218688"/>
                    </a:xfrm>
                    <a:prstGeom prst="rect">
                      <a:avLst/>
                    </a:prstGeom>
                  </pic:spPr>
                </pic:pic>
              </a:graphicData>
            </a:graphic>
          </wp:anchor>
        </w:drawing>
      </w:r>
    </w:p>
    <w:p>
      <w:pPr>
        <w:spacing w:after="0"/>
        <w:rPr>
          <w:sz w:val="21"/>
        </w:rPr>
        <w:sectPr>
          <w:pgSz w:w="11910" w:h="16840"/>
          <w:pgMar w:top="1040" w:right="440" w:bottom="1280" w:left="1160" w:header="0" w:footer="1088" w:gutter="0"/>
          <w:cols w:space="720" w:num="1"/>
        </w:sectPr>
      </w:pPr>
    </w:p>
    <w:p>
      <w:pPr>
        <w:spacing w:before="76" w:line="360" w:lineRule="auto"/>
        <w:ind w:left="541" w:right="665" w:firstLine="0"/>
        <w:jc w:val="left"/>
        <w:rPr>
          <w:sz w:val="28"/>
        </w:rPr>
      </w:pPr>
      <w:r>
        <w:drawing>
          <wp:anchor distT="0" distB="0" distL="0" distR="0" simplePos="0" relativeHeight="251659264" behindDoc="0" locked="0" layoutInCell="1" allowOverlap="1">
            <wp:simplePos x="0" y="0"/>
            <wp:positionH relativeFrom="page">
              <wp:posOffset>1080135</wp:posOffset>
            </wp:positionH>
            <wp:positionV relativeFrom="paragraph">
              <wp:posOffset>737870</wp:posOffset>
            </wp:positionV>
            <wp:extent cx="5739130" cy="32677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stretch>
                      <a:fillRect/>
                    </a:stretch>
                  </pic:blipFill>
                  <pic:spPr>
                    <a:xfrm>
                      <a:off x="0" y="0"/>
                      <a:ext cx="5739197" cy="3268027"/>
                    </a:xfrm>
                    <a:prstGeom prst="rect">
                      <a:avLst/>
                    </a:prstGeom>
                  </pic:spPr>
                </pic:pic>
              </a:graphicData>
            </a:graphic>
          </wp:anchor>
        </w:drawing>
      </w:r>
      <w:r>
        <w:rPr>
          <w:sz w:val="28"/>
        </w:rPr>
        <w:t>Hình 3-8 giao diện khách truy cập thông tin khách sạn có chi tiết mô tả để đặt phòng.</w:t>
      </w:r>
    </w:p>
    <w:p>
      <w:pPr>
        <w:pStyle w:val="9"/>
        <w:rPr>
          <w:sz w:val="30"/>
        </w:rPr>
      </w:pPr>
    </w:p>
    <w:p>
      <w:pPr>
        <w:pStyle w:val="9"/>
        <w:spacing w:before="4"/>
        <w:rPr>
          <w:sz w:val="42"/>
        </w:rPr>
      </w:pPr>
    </w:p>
    <w:p>
      <w:pPr>
        <w:spacing w:before="1"/>
        <w:ind w:left="541" w:right="0" w:firstLine="0"/>
        <w:jc w:val="left"/>
        <w:rPr>
          <w:sz w:val="28"/>
        </w:rPr>
      </w:pPr>
      <w:r>
        <w:rPr>
          <w:sz w:val="28"/>
        </w:rPr>
        <w:t>Hình 3-9 giao diện khách truy cập thông tin cá nhân.</w:t>
      </w:r>
    </w:p>
    <w:p>
      <w:pPr>
        <w:pStyle w:val="9"/>
        <w:spacing w:before="1"/>
        <w:rPr>
          <w:sz w:val="21"/>
        </w:rPr>
      </w:pPr>
      <w:r>
        <w:drawing>
          <wp:anchor distT="0" distB="0" distL="0" distR="0" simplePos="0" relativeHeight="251659264" behindDoc="0" locked="0" layoutInCell="1" allowOverlap="1">
            <wp:simplePos x="0" y="0"/>
            <wp:positionH relativeFrom="page">
              <wp:posOffset>1080135</wp:posOffset>
            </wp:positionH>
            <wp:positionV relativeFrom="paragraph">
              <wp:posOffset>178435</wp:posOffset>
            </wp:positionV>
            <wp:extent cx="5724525" cy="32188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stretch>
                      <a:fillRect/>
                    </a:stretch>
                  </pic:blipFill>
                  <pic:spPr>
                    <a:xfrm>
                      <a:off x="0" y="0"/>
                      <a:ext cx="5724471" cy="3218688"/>
                    </a:xfrm>
                    <a:prstGeom prst="rect">
                      <a:avLst/>
                    </a:prstGeom>
                  </pic:spPr>
                </pic:pic>
              </a:graphicData>
            </a:graphic>
          </wp:anchor>
        </w:drawing>
      </w:r>
    </w:p>
    <w:p>
      <w:pPr>
        <w:spacing w:after="0"/>
        <w:rPr>
          <w:sz w:val="21"/>
        </w:rPr>
        <w:sectPr>
          <w:pgSz w:w="11910" w:h="16840"/>
          <w:pgMar w:top="1040" w:right="440" w:bottom="1280" w:left="1160" w:header="0" w:footer="1088" w:gutter="0"/>
          <w:cols w:space="720" w:num="1"/>
        </w:sectPr>
      </w:pPr>
    </w:p>
    <w:p>
      <w:pPr>
        <w:spacing w:before="76"/>
        <w:ind w:left="541" w:right="0" w:firstLine="0"/>
        <w:jc w:val="left"/>
        <w:rPr>
          <w:sz w:val="28"/>
        </w:rPr>
      </w:pPr>
      <w:r>
        <w:rPr>
          <w:sz w:val="28"/>
        </w:rPr>
        <w:t>Hình 3-10 giao diện khách truy cập lịch sử đặt phòng.</w:t>
      </w:r>
    </w:p>
    <w:p>
      <w:pPr>
        <w:pStyle w:val="9"/>
        <w:rPr>
          <w:sz w:val="20"/>
        </w:rPr>
      </w:pPr>
    </w:p>
    <w:p>
      <w:pPr>
        <w:pStyle w:val="9"/>
        <w:rPr>
          <w:sz w:val="20"/>
        </w:rPr>
      </w:pPr>
    </w:p>
    <w:p>
      <w:pPr>
        <w:pStyle w:val="9"/>
        <w:rPr>
          <w:sz w:val="20"/>
        </w:rPr>
      </w:pPr>
    </w:p>
    <w:p>
      <w:pPr>
        <w:pStyle w:val="9"/>
        <w:spacing w:before="4"/>
        <w:rPr>
          <w:sz w:val="10"/>
        </w:rPr>
      </w:pPr>
      <w:r>
        <w:drawing>
          <wp:anchor distT="0" distB="0" distL="0" distR="0" simplePos="0" relativeHeight="251659264" behindDoc="0" locked="0" layoutInCell="1" allowOverlap="1">
            <wp:simplePos x="0" y="0"/>
            <wp:positionH relativeFrom="page">
              <wp:posOffset>1080135</wp:posOffset>
            </wp:positionH>
            <wp:positionV relativeFrom="paragraph">
              <wp:posOffset>100330</wp:posOffset>
            </wp:positionV>
            <wp:extent cx="5724525" cy="321881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5724471" cy="3218688"/>
                    </a:xfrm>
                    <a:prstGeom prst="rect">
                      <a:avLst/>
                    </a:prstGeom>
                  </pic:spPr>
                </pic:pic>
              </a:graphicData>
            </a:graphic>
          </wp:anchor>
        </w:drawing>
      </w:r>
    </w:p>
    <w:p>
      <w:pPr>
        <w:spacing w:after="0"/>
        <w:rPr>
          <w:sz w:val="10"/>
        </w:rPr>
        <w:sectPr>
          <w:pgSz w:w="11910" w:h="16840"/>
          <w:pgMar w:top="1040" w:right="440" w:bottom="1280" w:left="1160" w:header="0" w:footer="1088" w:gutter="0"/>
          <w:cols w:space="720" w:num="1"/>
        </w:sectPr>
      </w:pPr>
    </w:p>
    <w:p>
      <w:pPr>
        <w:spacing w:before="57"/>
        <w:ind w:left="541" w:right="0" w:firstLine="0"/>
        <w:jc w:val="left"/>
        <w:rPr>
          <w:b/>
          <w:sz w:val="32"/>
        </w:rPr>
      </w:pPr>
      <w:r>
        <w:rPr>
          <w:b/>
          <w:sz w:val="32"/>
        </w:rPr>
        <w:t>CHƯƠNG 5. KẾT LUẬN VÀ KIẾN NGHỊ</w:t>
      </w:r>
    </w:p>
    <w:p>
      <w:pPr>
        <w:pStyle w:val="17"/>
        <w:numPr>
          <w:ilvl w:val="1"/>
          <w:numId w:val="14"/>
        </w:numPr>
        <w:tabs>
          <w:tab w:val="left" w:pos="1032"/>
        </w:tabs>
        <w:spacing w:before="300" w:after="0" w:line="240" w:lineRule="auto"/>
        <w:ind w:left="1031" w:right="0" w:hanging="491"/>
        <w:jc w:val="left"/>
        <w:rPr>
          <w:b/>
          <w:sz w:val="28"/>
        </w:rPr>
      </w:pPr>
      <w:bookmarkStart w:id="53" w:name="5.1. Kết luận chung"/>
      <w:bookmarkEnd w:id="53"/>
      <w:bookmarkStart w:id="54" w:name="_bookmark12"/>
      <w:bookmarkEnd w:id="54"/>
      <w:bookmarkStart w:id="55" w:name="_bookmark12"/>
      <w:bookmarkEnd w:id="55"/>
      <w:r>
        <w:rPr>
          <w:b/>
          <w:sz w:val="28"/>
        </w:rPr>
        <w:t>Kết luận</w:t>
      </w:r>
      <w:r>
        <w:rPr>
          <w:b/>
          <w:spacing w:val="-3"/>
          <w:sz w:val="28"/>
        </w:rPr>
        <w:t xml:space="preserve"> </w:t>
      </w:r>
      <w:r>
        <w:rPr>
          <w:b/>
          <w:sz w:val="28"/>
        </w:rPr>
        <w:t>chung</w:t>
      </w:r>
    </w:p>
    <w:p>
      <w:pPr>
        <w:pStyle w:val="9"/>
        <w:spacing w:before="163" w:line="360" w:lineRule="auto"/>
        <w:ind w:left="541" w:right="790" w:firstLine="561"/>
      </w:pPr>
      <w:r>
        <w:t>Về cơ bản, trang web quản lý khách sạn đã giúp người dùng liên lạc và trao đổi với khách sạn một cách tiện lợi, giúp người dùng đặt phòng cững như tìm kiếm phòng một cách nhanh nhất.</w:t>
      </w:r>
    </w:p>
    <w:p>
      <w:pPr>
        <w:pStyle w:val="9"/>
        <w:spacing w:before="121" w:line="360" w:lineRule="auto"/>
        <w:ind w:left="541" w:right="680" w:firstLine="561"/>
        <w:jc w:val="both"/>
      </w:pPr>
      <w:r>
        <w:t>Xây dựng các trang web nói chung và trang web quản lý khách sạn nói riêng không chỉ là việc xây dựng đơn thuần mà phải đòi hỏi người lập trình lên ý tưởng cho trang web thật kĩ càng, phù hợp, lực chọn đúng định hướng cho trang web, phải thiết kế như thế nào để phù hợp với người dùng.</w:t>
      </w:r>
    </w:p>
    <w:p>
      <w:pPr>
        <w:pStyle w:val="9"/>
        <w:spacing w:before="119" w:line="360" w:lineRule="auto"/>
        <w:ind w:left="541" w:right="995" w:firstLine="561"/>
        <w:jc w:val="both"/>
      </w:pPr>
      <w:r>
        <w:t>Qua việc nghiên cứu xây dựng đề tài này, chúng em đã phần nào củng cố được các kiến thức về lập trình, giúp chúng em tiếp thu nhiều kiến thức mới và nắm được cách làm thế nào để xây dựng được một trang web.</w:t>
      </w:r>
    </w:p>
    <w:p>
      <w:pPr>
        <w:pStyle w:val="4"/>
        <w:numPr>
          <w:ilvl w:val="1"/>
          <w:numId w:val="14"/>
        </w:numPr>
        <w:tabs>
          <w:tab w:val="left" w:pos="1032"/>
        </w:tabs>
        <w:spacing w:before="119" w:after="0" w:line="240" w:lineRule="auto"/>
        <w:ind w:left="1031" w:right="0" w:hanging="491"/>
        <w:jc w:val="both"/>
      </w:pPr>
      <w:bookmarkStart w:id="56" w:name="_bookmark13"/>
      <w:bookmarkEnd w:id="56"/>
      <w:bookmarkStart w:id="57" w:name="5.2. Hướng phát triển và mở rộng đồ án"/>
      <w:bookmarkEnd w:id="57"/>
      <w:bookmarkStart w:id="58" w:name="_bookmark13"/>
      <w:bookmarkEnd w:id="58"/>
      <w:r>
        <w:t>Hướng phát triển và mở rộng đồ</w:t>
      </w:r>
      <w:r>
        <w:rPr>
          <w:spacing w:val="-9"/>
        </w:rPr>
        <w:t xml:space="preserve"> </w:t>
      </w:r>
      <w:r>
        <w:t>án</w:t>
      </w:r>
    </w:p>
    <w:p>
      <w:pPr>
        <w:pStyle w:val="9"/>
        <w:spacing w:before="162" w:line="360" w:lineRule="auto"/>
        <w:ind w:left="541" w:right="721" w:firstLine="720"/>
      </w:pPr>
      <w:r>
        <w:t>Như trên đã trình bày, hệ thống đã xây dựng còn khá nhiều hạn chế cả về giao diện lẫn chức năng, trong đó là khả năng liên kết với các nhà cung cấp dịch vụ còn khá ít. Trong tương lai, có thể mở rộng ra liên kết với các khách sạn, hãng không không và đồng thời cũng phối hợp với các dịch vụ liên quan khác như: thuê nhà, thuê xe, kết hợp với các tour du lịch... Nếu làmđược như thế thì website sẽ có thể hoàn thiện</w:t>
      </w:r>
      <w:r>
        <w:rPr>
          <w:spacing w:val="-16"/>
        </w:rPr>
        <w:t xml:space="preserve"> </w:t>
      </w:r>
      <w:r>
        <w:t>hơn.</w:t>
      </w:r>
    </w:p>
    <w:p>
      <w:pPr>
        <w:pStyle w:val="9"/>
        <w:spacing w:line="360" w:lineRule="auto"/>
        <w:ind w:left="541" w:right="800" w:firstLine="720"/>
      </w:pPr>
      <w:r>
        <w:t>Trong đồ án này, chúng em chỉ mới phân tích và xây dựng trang web đơn giản, cần phải phát triển và làm rõ thêm:</w:t>
      </w:r>
    </w:p>
    <w:p>
      <w:pPr>
        <w:spacing w:after="0" w:line="360" w:lineRule="auto"/>
        <w:sectPr>
          <w:pgSz w:w="11910" w:h="16840"/>
          <w:pgMar w:top="1060" w:right="440" w:bottom="1280" w:left="1160" w:header="0" w:footer="1088" w:gutter="0"/>
          <w:cols w:space="720" w:num="1"/>
        </w:sectPr>
      </w:pPr>
    </w:p>
    <w:p>
      <w:pPr>
        <w:pStyle w:val="3"/>
        <w:ind w:left="1103"/>
      </w:pPr>
      <w:bookmarkStart w:id="59" w:name="TÀI LIỆU THAM KHẢO"/>
      <w:bookmarkEnd w:id="59"/>
      <w:bookmarkStart w:id="60" w:name="_bookmark14"/>
      <w:bookmarkEnd w:id="60"/>
      <w:r>
        <w:t>TÀI LIỆU THAM KHẢO</w:t>
      </w:r>
    </w:p>
    <w:p>
      <w:pPr>
        <w:pStyle w:val="17"/>
        <w:numPr>
          <w:ilvl w:val="2"/>
          <w:numId w:val="14"/>
        </w:numPr>
        <w:tabs>
          <w:tab w:val="left" w:pos="1617"/>
        </w:tabs>
        <w:spacing w:before="182" w:after="0" w:line="360" w:lineRule="auto"/>
        <w:ind w:left="1674" w:right="796" w:hanging="425"/>
        <w:jc w:val="left"/>
        <w:rPr>
          <w:sz w:val="26"/>
        </w:rPr>
      </w:pPr>
      <w:r>
        <w:fldChar w:fldCharType="begin"/>
      </w:r>
      <w:r>
        <w:instrText xml:space="preserve"> HYPERLINK "https://shareeverythings.com/lap-trinh/tim-hieu-spring-mvc-va-spring-boot-trong-java-web/" \h </w:instrText>
      </w:r>
      <w:r>
        <w:fldChar w:fldCharType="separate"/>
      </w:r>
      <w:r>
        <w:rPr>
          <w:w w:val="95"/>
          <w:sz w:val="26"/>
        </w:rPr>
        <w:t>https://shareeverythings.com/lap-trinh/tim-hieu-spring-mvc-va-spring-boot-</w:t>
      </w:r>
      <w:r>
        <w:rPr>
          <w:w w:val="95"/>
          <w:sz w:val="26"/>
        </w:rPr>
        <w:fldChar w:fldCharType="end"/>
      </w:r>
      <w:r>
        <w:rPr>
          <w:w w:val="95"/>
          <w:sz w:val="26"/>
        </w:rPr>
        <w:t xml:space="preserve"> </w:t>
      </w:r>
      <w:r>
        <w:rPr>
          <w:sz w:val="26"/>
        </w:rPr>
        <w:t>trong-java-web/</w:t>
      </w:r>
    </w:p>
    <w:p>
      <w:pPr>
        <w:pStyle w:val="17"/>
        <w:numPr>
          <w:ilvl w:val="2"/>
          <w:numId w:val="14"/>
        </w:numPr>
        <w:tabs>
          <w:tab w:val="left" w:pos="1617"/>
        </w:tabs>
        <w:spacing w:before="121" w:after="0" w:line="360" w:lineRule="auto"/>
        <w:ind w:left="1674" w:right="1403" w:hanging="425"/>
        <w:jc w:val="left"/>
        <w:rPr>
          <w:sz w:val="26"/>
        </w:rPr>
      </w:pPr>
      <w:r>
        <w:fldChar w:fldCharType="begin"/>
      </w:r>
      <w:r>
        <w:instrText xml:space="preserve"> HYPERLINK "https://stackjava.com/spring/spring-mvc-phan-1-kien-truc-cua-spring-mvc.html" \h </w:instrText>
      </w:r>
      <w:r>
        <w:fldChar w:fldCharType="separate"/>
      </w:r>
      <w:r>
        <w:rPr>
          <w:w w:val="95"/>
          <w:sz w:val="26"/>
        </w:rPr>
        <w:t>https://stackjava.com/spring/spring-mvc-phan-1-kien-truc-cua-spring-</w:t>
      </w:r>
      <w:r>
        <w:rPr>
          <w:w w:val="95"/>
          <w:sz w:val="26"/>
        </w:rPr>
        <w:fldChar w:fldCharType="end"/>
      </w:r>
      <w:r>
        <w:rPr>
          <w:w w:val="95"/>
          <w:sz w:val="26"/>
        </w:rPr>
        <w:t xml:space="preserve"> </w:t>
      </w:r>
      <w:r>
        <w:rPr>
          <w:sz w:val="26"/>
        </w:rPr>
        <w:t>mvc.html</w:t>
      </w:r>
    </w:p>
    <w:p>
      <w:pPr>
        <w:pStyle w:val="17"/>
        <w:numPr>
          <w:ilvl w:val="2"/>
          <w:numId w:val="14"/>
        </w:numPr>
        <w:tabs>
          <w:tab w:val="left" w:pos="1617"/>
        </w:tabs>
        <w:spacing w:before="118" w:after="0" w:line="240" w:lineRule="auto"/>
        <w:ind w:left="1616" w:right="0" w:hanging="368"/>
        <w:jc w:val="left"/>
        <w:rPr>
          <w:sz w:val="26"/>
        </w:rPr>
      </w:pPr>
      <w:r>
        <w:fldChar w:fldCharType="begin"/>
      </w:r>
      <w:r>
        <w:instrText xml:space="preserve"> HYPERLINK "https://viettuts.vn/jsp" \h </w:instrText>
      </w:r>
      <w:r>
        <w:fldChar w:fldCharType="separate"/>
      </w:r>
      <w:r>
        <w:rPr>
          <w:sz w:val="26"/>
        </w:rPr>
        <w:t>https://viettuts.vn/jsp</w:t>
      </w:r>
      <w:r>
        <w:rPr>
          <w:sz w:val="26"/>
        </w:rPr>
        <w:fldChar w:fldCharType="end"/>
      </w:r>
    </w:p>
    <w:p>
      <w:pPr>
        <w:pStyle w:val="9"/>
        <w:spacing w:before="5"/>
        <w:rPr>
          <w:sz w:val="23"/>
        </w:rPr>
      </w:pPr>
    </w:p>
    <w:p>
      <w:pPr>
        <w:pStyle w:val="17"/>
        <w:numPr>
          <w:ilvl w:val="2"/>
          <w:numId w:val="14"/>
        </w:numPr>
        <w:tabs>
          <w:tab w:val="left" w:pos="1617"/>
        </w:tabs>
        <w:spacing w:before="0" w:after="0" w:line="240" w:lineRule="auto"/>
        <w:ind w:left="1616" w:right="0" w:hanging="368"/>
        <w:jc w:val="left"/>
        <w:rPr>
          <w:sz w:val="26"/>
        </w:rPr>
      </w:pPr>
      <w:r>
        <w:fldChar w:fldCharType="begin"/>
      </w:r>
      <w:r>
        <w:instrText xml:space="preserve"> HYPERLINK "https://niithanoi.edu.vn/jsp-la-gi.html" \h </w:instrText>
      </w:r>
      <w:r>
        <w:fldChar w:fldCharType="separate"/>
      </w:r>
      <w:r>
        <w:rPr>
          <w:sz w:val="26"/>
        </w:rPr>
        <w:t>https://niithanoi.edu.vn/jsp-la-gi.html</w:t>
      </w:r>
      <w:r>
        <w:rPr>
          <w:sz w:val="26"/>
        </w:rPr>
        <w:fldChar w:fldCharType="end"/>
      </w:r>
    </w:p>
    <w:p>
      <w:pPr>
        <w:pStyle w:val="9"/>
        <w:spacing w:before="6"/>
        <w:rPr>
          <w:sz w:val="23"/>
        </w:rPr>
      </w:pPr>
    </w:p>
    <w:p>
      <w:pPr>
        <w:pStyle w:val="17"/>
        <w:numPr>
          <w:ilvl w:val="2"/>
          <w:numId w:val="14"/>
        </w:numPr>
        <w:tabs>
          <w:tab w:val="left" w:pos="1617"/>
        </w:tabs>
        <w:spacing w:before="0" w:after="0" w:line="240" w:lineRule="auto"/>
        <w:ind w:left="1616" w:right="0" w:hanging="368"/>
        <w:jc w:val="left"/>
        <w:rPr>
          <w:sz w:val="26"/>
        </w:rPr>
      </w:pPr>
      <w:r>
        <w:fldChar w:fldCharType="begin"/>
      </w:r>
      <w:r>
        <w:instrText xml:space="preserve"> HYPERLINK "https://shareprogramming.net/jdbc-la-gi-khong-can-hoc-jdbc-dau/" \h </w:instrText>
      </w:r>
      <w:r>
        <w:fldChar w:fldCharType="separate"/>
      </w:r>
      <w:r>
        <w:rPr>
          <w:sz w:val="26"/>
        </w:rPr>
        <w:t>https://shareprogramming.net/jdbc-la-gi-khong-can-hoc-jdbc-dau/</w:t>
      </w:r>
      <w:r>
        <w:rPr>
          <w:sz w:val="26"/>
        </w:rPr>
        <w:fldChar w:fldCharType="end"/>
      </w:r>
    </w:p>
    <w:p>
      <w:pPr>
        <w:pStyle w:val="9"/>
        <w:spacing w:before="5"/>
        <w:rPr>
          <w:sz w:val="23"/>
        </w:rPr>
      </w:pPr>
    </w:p>
    <w:p>
      <w:pPr>
        <w:pStyle w:val="17"/>
        <w:numPr>
          <w:ilvl w:val="2"/>
          <w:numId w:val="14"/>
        </w:numPr>
        <w:tabs>
          <w:tab w:val="left" w:pos="1617"/>
        </w:tabs>
        <w:spacing w:before="0" w:after="0" w:line="240" w:lineRule="auto"/>
        <w:ind w:left="1616" w:right="0" w:hanging="368"/>
        <w:jc w:val="left"/>
        <w:rPr>
          <w:sz w:val="26"/>
        </w:rPr>
      </w:pPr>
      <w:r>
        <w:rPr>
          <w:sz w:val="26"/>
        </w:rPr>
        <w:t>https://viblo.asia/p/websocket-la-gi-Ljy5VxkbZra</w:t>
      </w:r>
    </w:p>
    <w:sectPr>
      <w:pgSz w:w="11910" w:h="16840"/>
      <w:pgMar w:top="1060" w:right="440" w:bottom="1280" w:left="1160" w:header="0" w:footer="108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49" o:spid="_x0000_s2049" o:spt="202" type="#_x0000_t202" style="position:absolute;left:0pt;margin-left:522.35pt;margin-top:776.5pt;height:16.35pt;width:19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9"/>
                  <w:spacing w:before="8"/>
                  <w:ind w:left="60"/>
                </w:pPr>
                <w:r>
                  <w:fldChar w:fldCharType="begin"/>
                </w:r>
                <w: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2341" w:hanging="360"/>
      </w:pPr>
      <w:rPr>
        <w:rFonts w:hint="default" w:ascii="Symbol" w:hAnsi="Symbol" w:eastAsia="Symbol" w:cs="Symbol"/>
        <w:w w:val="99"/>
        <w:sz w:val="20"/>
        <w:szCs w:val="20"/>
        <w:lang w:val="vi" w:eastAsia="en-US" w:bidi="ar-SA"/>
      </w:rPr>
    </w:lvl>
    <w:lvl w:ilvl="1" w:tentative="0">
      <w:start w:val="0"/>
      <w:numFmt w:val="bullet"/>
      <w:lvlText w:val="•"/>
      <w:lvlJc w:val="left"/>
      <w:pPr>
        <w:ind w:left="3136" w:hanging="360"/>
      </w:pPr>
      <w:rPr>
        <w:rFonts w:hint="default"/>
        <w:lang w:val="vi" w:eastAsia="en-US" w:bidi="ar-SA"/>
      </w:rPr>
    </w:lvl>
    <w:lvl w:ilvl="2" w:tentative="0">
      <w:start w:val="0"/>
      <w:numFmt w:val="bullet"/>
      <w:lvlText w:val="•"/>
      <w:lvlJc w:val="left"/>
      <w:pPr>
        <w:ind w:left="3933" w:hanging="360"/>
      </w:pPr>
      <w:rPr>
        <w:rFonts w:hint="default"/>
        <w:lang w:val="vi" w:eastAsia="en-US" w:bidi="ar-SA"/>
      </w:rPr>
    </w:lvl>
    <w:lvl w:ilvl="3" w:tentative="0">
      <w:start w:val="0"/>
      <w:numFmt w:val="bullet"/>
      <w:lvlText w:val="•"/>
      <w:lvlJc w:val="left"/>
      <w:pPr>
        <w:ind w:left="4729" w:hanging="360"/>
      </w:pPr>
      <w:rPr>
        <w:rFonts w:hint="default"/>
        <w:lang w:val="vi" w:eastAsia="en-US" w:bidi="ar-SA"/>
      </w:rPr>
    </w:lvl>
    <w:lvl w:ilvl="4" w:tentative="0">
      <w:start w:val="0"/>
      <w:numFmt w:val="bullet"/>
      <w:lvlText w:val="•"/>
      <w:lvlJc w:val="left"/>
      <w:pPr>
        <w:ind w:left="5526" w:hanging="360"/>
      </w:pPr>
      <w:rPr>
        <w:rFonts w:hint="default"/>
        <w:lang w:val="vi" w:eastAsia="en-US" w:bidi="ar-SA"/>
      </w:rPr>
    </w:lvl>
    <w:lvl w:ilvl="5" w:tentative="0">
      <w:start w:val="0"/>
      <w:numFmt w:val="bullet"/>
      <w:lvlText w:val="•"/>
      <w:lvlJc w:val="left"/>
      <w:pPr>
        <w:ind w:left="6323" w:hanging="360"/>
      </w:pPr>
      <w:rPr>
        <w:rFonts w:hint="default"/>
        <w:lang w:val="vi" w:eastAsia="en-US" w:bidi="ar-SA"/>
      </w:rPr>
    </w:lvl>
    <w:lvl w:ilvl="6" w:tentative="0">
      <w:start w:val="0"/>
      <w:numFmt w:val="bullet"/>
      <w:lvlText w:val="•"/>
      <w:lvlJc w:val="left"/>
      <w:pPr>
        <w:ind w:left="7119" w:hanging="360"/>
      </w:pPr>
      <w:rPr>
        <w:rFonts w:hint="default"/>
        <w:lang w:val="vi" w:eastAsia="en-US" w:bidi="ar-SA"/>
      </w:rPr>
    </w:lvl>
    <w:lvl w:ilvl="7" w:tentative="0">
      <w:start w:val="0"/>
      <w:numFmt w:val="bullet"/>
      <w:lvlText w:val="•"/>
      <w:lvlJc w:val="left"/>
      <w:pPr>
        <w:ind w:left="7916" w:hanging="360"/>
      </w:pPr>
      <w:rPr>
        <w:rFonts w:hint="default"/>
        <w:lang w:val="vi" w:eastAsia="en-US" w:bidi="ar-SA"/>
      </w:rPr>
    </w:lvl>
    <w:lvl w:ilvl="8" w:tentative="0">
      <w:start w:val="0"/>
      <w:numFmt w:val="bullet"/>
      <w:lvlText w:val="•"/>
      <w:lvlJc w:val="left"/>
      <w:pPr>
        <w:ind w:left="8712" w:hanging="360"/>
      </w:pPr>
      <w:rPr>
        <w:rFonts w:hint="default"/>
        <w:lang w:val="vi" w:eastAsia="en-US" w:bidi="ar-SA"/>
      </w:rPr>
    </w:lvl>
  </w:abstractNum>
  <w:abstractNum w:abstractNumId="1">
    <w:nsid w:val="B5E306ED"/>
    <w:multiLevelType w:val="multilevel"/>
    <w:tmpl w:val="B5E306ED"/>
    <w:lvl w:ilvl="0" w:tentative="0">
      <w:start w:val="4"/>
      <w:numFmt w:val="decimal"/>
      <w:lvlText w:val="%1"/>
      <w:lvlJc w:val="left"/>
      <w:pPr>
        <w:ind w:left="1818" w:hanging="456"/>
        <w:jc w:val="left"/>
      </w:pPr>
      <w:rPr>
        <w:rFonts w:hint="default"/>
        <w:lang w:val="vi" w:eastAsia="en-US" w:bidi="ar-SA"/>
      </w:rPr>
    </w:lvl>
    <w:lvl w:ilvl="1" w:tentative="0">
      <w:start w:val="1"/>
      <w:numFmt w:val="decimal"/>
      <w:lvlText w:val="%1.%2."/>
      <w:lvlJc w:val="left"/>
      <w:pPr>
        <w:ind w:left="1818" w:hanging="456"/>
        <w:jc w:val="left"/>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ind w:left="3517" w:hanging="456"/>
      </w:pPr>
      <w:rPr>
        <w:rFonts w:hint="default"/>
        <w:lang w:val="vi" w:eastAsia="en-US" w:bidi="ar-SA"/>
      </w:rPr>
    </w:lvl>
    <w:lvl w:ilvl="3" w:tentative="0">
      <w:start w:val="0"/>
      <w:numFmt w:val="bullet"/>
      <w:lvlText w:val="•"/>
      <w:lvlJc w:val="left"/>
      <w:pPr>
        <w:ind w:left="4365" w:hanging="456"/>
      </w:pPr>
      <w:rPr>
        <w:rFonts w:hint="default"/>
        <w:lang w:val="vi" w:eastAsia="en-US" w:bidi="ar-SA"/>
      </w:rPr>
    </w:lvl>
    <w:lvl w:ilvl="4" w:tentative="0">
      <w:start w:val="0"/>
      <w:numFmt w:val="bullet"/>
      <w:lvlText w:val="•"/>
      <w:lvlJc w:val="left"/>
      <w:pPr>
        <w:ind w:left="5214" w:hanging="456"/>
      </w:pPr>
      <w:rPr>
        <w:rFonts w:hint="default"/>
        <w:lang w:val="vi" w:eastAsia="en-US" w:bidi="ar-SA"/>
      </w:rPr>
    </w:lvl>
    <w:lvl w:ilvl="5" w:tentative="0">
      <w:start w:val="0"/>
      <w:numFmt w:val="bullet"/>
      <w:lvlText w:val="•"/>
      <w:lvlJc w:val="left"/>
      <w:pPr>
        <w:ind w:left="6063" w:hanging="456"/>
      </w:pPr>
      <w:rPr>
        <w:rFonts w:hint="default"/>
        <w:lang w:val="vi" w:eastAsia="en-US" w:bidi="ar-SA"/>
      </w:rPr>
    </w:lvl>
    <w:lvl w:ilvl="6" w:tentative="0">
      <w:start w:val="0"/>
      <w:numFmt w:val="bullet"/>
      <w:lvlText w:val="•"/>
      <w:lvlJc w:val="left"/>
      <w:pPr>
        <w:ind w:left="6911" w:hanging="456"/>
      </w:pPr>
      <w:rPr>
        <w:rFonts w:hint="default"/>
        <w:lang w:val="vi" w:eastAsia="en-US" w:bidi="ar-SA"/>
      </w:rPr>
    </w:lvl>
    <w:lvl w:ilvl="7" w:tentative="0">
      <w:start w:val="0"/>
      <w:numFmt w:val="bullet"/>
      <w:lvlText w:val="•"/>
      <w:lvlJc w:val="left"/>
      <w:pPr>
        <w:ind w:left="7760" w:hanging="456"/>
      </w:pPr>
      <w:rPr>
        <w:rFonts w:hint="default"/>
        <w:lang w:val="vi" w:eastAsia="en-US" w:bidi="ar-SA"/>
      </w:rPr>
    </w:lvl>
    <w:lvl w:ilvl="8" w:tentative="0">
      <w:start w:val="0"/>
      <w:numFmt w:val="bullet"/>
      <w:lvlText w:val="•"/>
      <w:lvlJc w:val="left"/>
      <w:pPr>
        <w:ind w:left="8608" w:hanging="456"/>
      </w:pPr>
      <w:rPr>
        <w:rFonts w:hint="default"/>
        <w:lang w:val="vi" w:eastAsia="en-US" w:bidi="ar-SA"/>
      </w:rPr>
    </w:lvl>
  </w:abstractNum>
  <w:abstractNum w:abstractNumId="2">
    <w:nsid w:val="BF205925"/>
    <w:multiLevelType w:val="multilevel"/>
    <w:tmpl w:val="BF205925"/>
    <w:lvl w:ilvl="0" w:tentative="0">
      <w:start w:val="4"/>
      <w:numFmt w:val="decimal"/>
      <w:lvlText w:val="%1"/>
      <w:lvlJc w:val="left"/>
      <w:pPr>
        <w:ind w:left="1688" w:hanging="456"/>
        <w:jc w:val="left"/>
      </w:pPr>
      <w:rPr>
        <w:rFonts w:hint="default"/>
        <w:lang w:val="vi" w:eastAsia="en-US" w:bidi="ar-SA"/>
      </w:rPr>
    </w:lvl>
    <w:lvl w:ilvl="1" w:tentative="0">
      <w:start w:val="2"/>
      <w:numFmt w:val="decimal"/>
      <w:lvlText w:val="%1.%2"/>
      <w:lvlJc w:val="left"/>
      <w:pPr>
        <w:ind w:left="1688" w:hanging="456"/>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1816" w:hanging="585"/>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3705" w:hanging="585"/>
      </w:pPr>
      <w:rPr>
        <w:rFonts w:hint="default"/>
        <w:lang w:val="vi" w:eastAsia="en-US" w:bidi="ar-SA"/>
      </w:rPr>
    </w:lvl>
    <w:lvl w:ilvl="4" w:tentative="0">
      <w:start w:val="0"/>
      <w:numFmt w:val="bullet"/>
      <w:lvlText w:val="•"/>
      <w:lvlJc w:val="left"/>
      <w:pPr>
        <w:ind w:left="4648" w:hanging="585"/>
      </w:pPr>
      <w:rPr>
        <w:rFonts w:hint="default"/>
        <w:lang w:val="vi" w:eastAsia="en-US" w:bidi="ar-SA"/>
      </w:rPr>
    </w:lvl>
    <w:lvl w:ilvl="5" w:tentative="0">
      <w:start w:val="0"/>
      <w:numFmt w:val="bullet"/>
      <w:lvlText w:val="•"/>
      <w:lvlJc w:val="left"/>
      <w:pPr>
        <w:ind w:left="5591" w:hanging="585"/>
      </w:pPr>
      <w:rPr>
        <w:rFonts w:hint="default"/>
        <w:lang w:val="vi" w:eastAsia="en-US" w:bidi="ar-SA"/>
      </w:rPr>
    </w:lvl>
    <w:lvl w:ilvl="6" w:tentative="0">
      <w:start w:val="0"/>
      <w:numFmt w:val="bullet"/>
      <w:lvlText w:val="•"/>
      <w:lvlJc w:val="left"/>
      <w:pPr>
        <w:ind w:left="6534" w:hanging="585"/>
      </w:pPr>
      <w:rPr>
        <w:rFonts w:hint="default"/>
        <w:lang w:val="vi" w:eastAsia="en-US" w:bidi="ar-SA"/>
      </w:rPr>
    </w:lvl>
    <w:lvl w:ilvl="7" w:tentative="0">
      <w:start w:val="0"/>
      <w:numFmt w:val="bullet"/>
      <w:lvlText w:val="•"/>
      <w:lvlJc w:val="left"/>
      <w:pPr>
        <w:ind w:left="7477" w:hanging="585"/>
      </w:pPr>
      <w:rPr>
        <w:rFonts w:hint="default"/>
        <w:lang w:val="vi" w:eastAsia="en-US" w:bidi="ar-SA"/>
      </w:rPr>
    </w:lvl>
    <w:lvl w:ilvl="8" w:tentative="0">
      <w:start w:val="0"/>
      <w:numFmt w:val="bullet"/>
      <w:lvlText w:val="•"/>
      <w:lvlJc w:val="left"/>
      <w:pPr>
        <w:ind w:left="8420" w:hanging="585"/>
      </w:pPr>
      <w:rPr>
        <w:rFonts w:hint="default"/>
        <w:lang w:val="vi" w:eastAsia="en-US" w:bidi="ar-SA"/>
      </w:rPr>
    </w:lvl>
  </w:abstractNum>
  <w:abstractNum w:abstractNumId="3">
    <w:nsid w:val="C8879AEF"/>
    <w:multiLevelType w:val="multilevel"/>
    <w:tmpl w:val="C8879AEF"/>
    <w:lvl w:ilvl="0" w:tentative="0">
      <w:start w:val="0"/>
      <w:numFmt w:val="bullet"/>
      <w:lvlText w:val="-"/>
      <w:lvlJc w:val="left"/>
      <w:pPr>
        <w:ind w:left="704" w:hanging="164"/>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660" w:hanging="164"/>
      </w:pPr>
      <w:rPr>
        <w:rFonts w:hint="default"/>
        <w:lang w:val="vi" w:eastAsia="en-US" w:bidi="ar-SA"/>
      </w:rPr>
    </w:lvl>
    <w:lvl w:ilvl="2" w:tentative="0">
      <w:start w:val="0"/>
      <w:numFmt w:val="bullet"/>
      <w:lvlText w:val="•"/>
      <w:lvlJc w:val="left"/>
      <w:pPr>
        <w:ind w:left="2621" w:hanging="164"/>
      </w:pPr>
      <w:rPr>
        <w:rFonts w:hint="default"/>
        <w:lang w:val="vi" w:eastAsia="en-US" w:bidi="ar-SA"/>
      </w:rPr>
    </w:lvl>
    <w:lvl w:ilvl="3" w:tentative="0">
      <w:start w:val="0"/>
      <w:numFmt w:val="bullet"/>
      <w:lvlText w:val="•"/>
      <w:lvlJc w:val="left"/>
      <w:pPr>
        <w:ind w:left="3581" w:hanging="164"/>
      </w:pPr>
      <w:rPr>
        <w:rFonts w:hint="default"/>
        <w:lang w:val="vi" w:eastAsia="en-US" w:bidi="ar-SA"/>
      </w:rPr>
    </w:lvl>
    <w:lvl w:ilvl="4" w:tentative="0">
      <w:start w:val="0"/>
      <w:numFmt w:val="bullet"/>
      <w:lvlText w:val="•"/>
      <w:lvlJc w:val="left"/>
      <w:pPr>
        <w:ind w:left="4542" w:hanging="164"/>
      </w:pPr>
      <w:rPr>
        <w:rFonts w:hint="default"/>
        <w:lang w:val="vi" w:eastAsia="en-US" w:bidi="ar-SA"/>
      </w:rPr>
    </w:lvl>
    <w:lvl w:ilvl="5" w:tentative="0">
      <w:start w:val="0"/>
      <w:numFmt w:val="bullet"/>
      <w:lvlText w:val="•"/>
      <w:lvlJc w:val="left"/>
      <w:pPr>
        <w:ind w:left="5503" w:hanging="164"/>
      </w:pPr>
      <w:rPr>
        <w:rFonts w:hint="default"/>
        <w:lang w:val="vi" w:eastAsia="en-US" w:bidi="ar-SA"/>
      </w:rPr>
    </w:lvl>
    <w:lvl w:ilvl="6" w:tentative="0">
      <w:start w:val="0"/>
      <w:numFmt w:val="bullet"/>
      <w:lvlText w:val="•"/>
      <w:lvlJc w:val="left"/>
      <w:pPr>
        <w:ind w:left="6463" w:hanging="164"/>
      </w:pPr>
      <w:rPr>
        <w:rFonts w:hint="default"/>
        <w:lang w:val="vi" w:eastAsia="en-US" w:bidi="ar-SA"/>
      </w:rPr>
    </w:lvl>
    <w:lvl w:ilvl="7" w:tentative="0">
      <w:start w:val="0"/>
      <w:numFmt w:val="bullet"/>
      <w:lvlText w:val="•"/>
      <w:lvlJc w:val="left"/>
      <w:pPr>
        <w:ind w:left="7424" w:hanging="164"/>
      </w:pPr>
      <w:rPr>
        <w:rFonts w:hint="default"/>
        <w:lang w:val="vi" w:eastAsia="en-US" w:bidi="ar-SA"/>
      </w:rPr>
    </w:lvl>
    <w:lvl w:ilvl="8" w:tentative="0">
      <w:start w:val="0"/>
      <w:numFmt w:val="bullet"/>
      <w:lvlText w:val="•"/>
      <w:lvlJc w:val="left"/>
      <w:pPr>
        <w:ind w:left="8384" w:hanging="164"/>
      </w:pPr>
      <w:rPr>
        <w:rFonts w:hint="default"/>
        <w:lang w:val="vi" w:eastAsia="en-US" w:bidi="ar-SA"/>
      </w:rPr>
    </w:lvl>
  </w:abstractNum>
  <w:abstractNum w:abstractNumId="4">
    <w:nsid w:val="CF092B84"/>
    <w:multiLevelType w:val="multilevel"/>
    <w:tmpl w:val="CF092B84"/>
    <w:lvl w:ilvl="0" w:tentative="0">
      <w:start w:val="2"/>
      <w:numFmt w:val="decimal"/>
      <w:lvlText w:val="%1"/>
      <w:lvlJc w:val="left"/>
      <w:pPr>
        <w:ind w:left="1818" w:hanging="456"/>
        <w:jc w:val="left"/>
      </w:pPr>
      <w:rPr>
        <w:rFonts w:hint="default"/>
        <w:lang w:val="vi" w:eastAsia="en-US" w:bidi="ar-SA"/>
      </w:rPr>
    </w:lvl>
    <w:lvl w:ilvl="1" w:tentative="0">
      <w:start w:val="1"/>
      <w:numFmt w:val="decimal"/>
      <w:lvlText w:val="%1.%2."/>
      <w:lvlJc w:val="left"/>
      <w:pPr>
        <w:ind w:left="1818" w:hanging="456"/>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2272" w:hanging="648"/>
        <w:jc w:val="left"/>
      </w:pPr>
      <w:rPr>
        <w:rFonts w:hint="default" w:ascii="Times New Roman" w:hAnsi="Times New Roman" w:eastAsia="Times New Roman" w:cs="Times New Roman"/>
        <w:w w:val="99"/>
        <w:sz w:val="26"/>
        <w:szCs w:val="26"/>
        <w:lang w:val="vi" w:eastAsia="en-US" w:bidi="ar-SA"/>
      </w:rPr>
    </w:lvl>
    <w:lvl w:ilvl="3" w:tentative="0">
      <w:start w:val="0"/>
      <w:numFmt w:val="bullet"/>
      <w:lvlText w:val="•"/>
      <w:lvlJc w:val="left"/>
      <w:pPr>
        <w:ind w:left="4063" w:hanging="648"/>
      </w:pPr>
      <w:rPr>
        <w:rFonts w:hint="default"/>
        <w:lang w:val="vi" w:eastAsia="en-US" w:bidi="ar-SA"/>
      </w:rPr>
    </w:lvl>
    <w:lvl w:ilvl="4" w:tentative="0">
      <w:start w:val="0"/>
      <w:numFmt w:val="bullet"/>
      <w:lvlText w:val="•"/>
      <w:lvlJc w:val="left"/>
      <w:pPr>
        <w:ind w:left="4955" w:hanging="648"/>
      </w:pPr>
      <w:rPr>
        <w:rFonts w:hint="default"/>
        <w:lang w:val="vi" w:eastAsia="en-US" w:bidi="ar-SA"/>
      </w:rPr>
    </w:lvl>
    <w:lvl w:ilvl="5" w:tentative="0">
      <w:start w:val="0"/>
      <w:numFmt w:val="bullet"/>
      <w:lvlText w:val="•"/>
      <w:lvlJc w:val="left"/>
      <w:pPr>
        <w:ind w:left="5847" w:hanging="648"/>
      </w:pPr>
      <w:rPr>
        <w:rFonts w:hint="default"/>
        <w:lang w:val="vi" w:eastAsia="en-US" w:bidi="ar-SA"/>
      </w:rPr>
    </w:lvl>
    <w:lvl w:ilvl="6" w:tentative="0">
      <w:start w:val="0"/>
      <w:numFmt w:val="bullet"/>
      <w:lvlText w:val="•"/>
      <w:lvlJc w:val="left"/>
      <w:pPr>
        <w:ind w:left="6738" w:hanging="648"/>
      </w:pPr>
      <w:rPr>
        <w:rFonts w:hint="default"/>
        <w:lang w:val="vi" w:eastAsia="en-US" w:bidi="ar-SA"/>
      </w:rPr>
    </w:lvl>
    <w:lvl w:ilvl="7" w:tentative="0">
      <w:start w:val="0"/>
      <w:numFmt w:val="bullet"/>
      <w:lvlText w:val="•"/>
      <w:lvlJc w:val="left"/>
      <w:pPr>
        <w:ind w:left="7630" w:hanging="648"/>
      </w:pPr>
      <w:rPr>
        <w:rFonts w:hint="default"/>
        <w:lang w:val="vi" w:eastAsia="en-US" w:bidi="ar-SA"/>
      </w:rPr>
    </w:lvl>
    <w:lvl w:ilvl="8" w:tentative="0">
      <w:start w:val="0"/>
      <w:numFmt w:val="bullet"/>
      <w:lvlText w:val="•"/>
      <w:lvlJc w:val="left"/>
      <w:pPr>
        <w:ind w:left="8522" w:hanging="648"/>
      </w:pPr>
      <w:rPr>
        <w:rFonts w:hint="default"/>
        <w:lang w:val="vi" w:eastAsia="en-US" w:bidi="ar-SA"/>
      </w:rPr>
    </w:lvl>
  </w:abstractNum>
  <w:abstractNum w:abstractNumId="5">
    <w:nsid w:val="0053208E"/>
    <w:multiLevelType w:val="multilevel"/>
    <w:tmpl w:val="0053208E"/>
    <w:lvl w:ilvl="0" w:tentative="0">
      <w:start w:val="1"/>
      <w:numFmt w:val="decimal"/>
      <w:lvlText w:val="%1"/>
      <w:lvlJc w:val="left"/>
      <w:pPr>
        <w:ind w:left="1818" w:hanging="456"/>
        <w:jc w:val="left"/>
      </w:pPr>
      <w:rPr>
        <w:rFonts w:hint="default"/>
        <w:lang w:val="vi" w:eastAsia="en-US" w:bidi="ar-SA"/>
      </w:rPr>
    </w:lvl>
    <w:lvl w:ilvl="1" w:tentative="0">
      <w:start w:val="1"/>
      <w:numFmt w:val="decimal"/>
      <w:lvlText w:val="%1.%2."/>
      <w:lvlJc w:val="left"/>
      <w:pPr>
        <w:ind w:left="1818" w:hanging="456"/>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2272" w:hanging="648"/>
        <w:jc w:val="left"/>
      </w:pPr>
      <w:rPr>
        <w:rFonts w:hint="default" w:ascii="Times New Roman" w:hAnsi="Times New Roman" w:eastAsia="Times New Roman" w:cs="Times New Roman"/>
        <w:w w:val="99"/>
        <w:sz w:val="26"/>
        <w:szCs w:val="26"/>
        <w:lang w:val="vi" w:eastAsia="en-US" w:bidi="ar-SA"/>
      </w:rPr>
    </w:lvl>
    <w:lvl w:ilvl="3" w:tentative="0">
      <w:start w:val="0"/>
      <w:numFmt w:val="bullet"/>
      <w:lvlText w:val="•"/>
      <w:lvlJc w:val="left"/>
      <w:pPr>
        <w:ind w:left="4063" w:hanging="648"/>
      </w:pPr>
      <w:rPr>
        <w:rFonts w:hint="default"/>
        <w:lang w:val="vi" w:eastAsia="en-US" w:bidi="ar-SA"/>
      </w:rPr>
    </w:lvl>
    <w:lvl w:ilvl="4" w:tentative="0">
      <w:start w:val="0"/>
      <w:numFmt w:val="bullet"/>
      <w:lvlText w:val="•"/>
      <w:lvlJc w:val="left"/>
      <w:pPr>
        <w:ind w:left="4955" w:hanging="648"/>
      </w:pPr>
      <w:rPr>
        <w:rFonts w:hint="default"/>
        <w:lang w:val="vi" w:eastAsia="en-US" w:bidi="ar-SA"/>
      </w:rPr>
    </w:lvl>
    <w:lvl w:ilvl="5" w:tentative="0">
      <w:start w:val="0"/>
      <w:numFmt w:val="bullet"/>
      <w:lvlText w:val="•"/>
      <w:lvlJc w:val="left"/>
      <w:pPr>
        <w:ind w:left="5847" w:hanging="648"/>
      </w:pPr>
      <w:rPr>
        <w:rFonts w:hint="default"/>
        <w:lang w:val="vi" w:eastAsia="en-US" w:bidi="ar-SA"/>
      </w:rPr>
    </w:lvl>
    <w:lvl w:ilvl="6" w:tentative="0">
      <w:start w:val="0"/>
      <w:numFmt w:val="bullet"/>
      <w:lvlText w:val="•"/>
      <w:lvlJc w:val="left"/>
      <w:pPr>
        <w:ind w:left="6738" w:hanging="648"/>
      </w:pPr>
      <w:rPr>
        <w:rFonts w:hint="default"/>
        <w:lang w:val="vi" w:eastAsia="en-US" w:bidi="ar-SA"/>
      </w:rPr>
    </w:lvl>
    <w:lvl w:ilvl="7" w:tentative="0">
      <w:start w:val="0"/>
      <w:numFmt w:val="bullet"/>
      <w:lvlText w:val="•"/>
      <w:lvlJc w:val="left"/>
      <w:pPr>
        <w:ind w:left="7630" w:hanging="648"/>
      </w:pPr>
      <w:rPr>
        <w:rFonts w:hint="default"/>
        <w:lang w:val="vi" w:eastAsia="en-US" w:bidi="ar-SA"/>
      </w:rPr>
    </w:lvl>
    <w:lvl w:ilvl="8" w:tentative="0">
      <w:start w:val="0"/>
      <w:numFmt w:val="bullet"/>
      <w:lvlText w:val="•"/>
      <w:lvlJc w:val="left"/>
      <w:pPr>
        <w:ind w:left="8522" w:hanging="648"/>
      </w:pPr>
      <w:rPr>
        <w:rFonts w:hint="default"/>
        <w:lang w:val="vi" w:eastAsia="en-US" w:bidi="ar-SA"/>
      </w:rPr>
    </w:lvl>
  </w:abstractNum>
  <w:abstractNum w:abstractNumId="6">
    <w:nsid w:val="0248C179"/>
    <w:multiLevelType w:val="multilevel"/>
    <w:tmpl w:val="0248C179"/>
    <w:lvl w:ilvl="0" w:tentative="0">
      <w:start w:val="0"/>
      <w:numFmt w:val="bullet"/>
      <w:lvlText w:val="-"/>
      <w:lvlJc w:val="left"/>
      <w:pPr>
        <w:ind w:left="1823" w:hanging="360"/>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2668" w:hanging="360"/>
      </w:pPr>
      <w:rPr>
        <w:rFonts w:hint="default"/>
        <w:lang w:val="vi" w:eastAsia="en-US" w:bidi="ar-SA"/>
      </w:rPr>
    </w:lvl>
    <w:lvl w:ilvl="2" w:tentative="0">
      <w:start w:val="0"/>
      <w:numFmt w:val="bullet"/>
      <w:lvlText w:val="•"/>
      <w:lvlJc w:val="left"/>
      <w:pPr>
        <w:ind w:left="3517" w:hanging="360"/>
      </w:pPr>
      <w:rPr>
        <w:rFonts w:hint="default"/>
        <w:lang w:val="vi" w:eastAsia="en-US" w:bidi="ar-SA"/>
      </w:rPr>
    </w:lvl>
    <w:lvl w:ilvl="3" w:tentative="0">
      <w:start w:val="0"/>
      <w:numFmt w:val="bullet"/>
      <w:lvlText w:val="•"/>
      <w:lvlJc w:val="left"/>
      <w:pPr>
        <w:ind w:left="4365" w:hanging="360"/>
      </w:pPr>
      <w:rPr>
        <w:rFonts w:hint="default"/>
        <w:lang w:val="vi" w:eastAsia="en-US" w:bidi="ar-SA"/>
      </w:rPr>
    </w:lvl>
    <w:lvl w:ilvl="4" w:tentative="0">
      <w:start w:val="0"/>
      <w:numFmt w:val="bullet"/>
      <w:lvlText w:val="•"/>
      <w:lvlJc w:val="left"/>
      <w:pPr>
        <w:ind w:left="5214" w:hanging="360"/>
      </w:pPr>
      <w:rPr>
        <w:rFonts w:hint="default"/>
        <w:lang w:val="vi" w:eastAsia="en-US" w:bidi="ar-SA"/>
      </w:rPr>
    </w:lvl>
    <w:lvl w:ilvl="5" w:tentative="0">
      <w:start w:val="0"/>
      <w:numFmt w:val="bullet"/>
      <w:lvlText w:val="•"/>
      <w:lvlJc w:val="left"/>
      <w:pPr>
        <w:ind w:left="6063" w:hanging="360"/>
      </w:pPr>
      <w:rPr>
        <w:rFonts w:hint="default"/>
        <w:lang w:val="vi" w:eastAsia="en-US" w:bidi="ar-SA"/>
      </w:rPr>
    </w:lvl>
    <w:lvl w:ilvl="6" w:tentative="0">
      <w:start w:val="0"/>
      <w:numFmt w:val="bullet"/>
      <w:lvlText w:val="•"/>
      <w:lvlJc w:val="left"/>
      <w:pPr>
        <w:ind w:left="6911" w:hanging="360"/>
      </w:pPr>
      <w:rPr>
        <w:rFonts w:hint="default"/>
        <w:lang w:val="vi" w:eastAsia="en-US" w:bidi="ar-SA"/>
      </w:rPr>
    </w:lvl>
    <w:lvl w:ilvl="7" w:tentative="0">
      <w:start w:val="0"/>
      <w:numFmt w:val="bullet"/>
      <w:lvlText w:val="•"/>
      <w:lvlJc w:val="left"/>
      <w:pPr>
        <w:ind w:left="7760" w:hanging="360"/>
      </w:pPr>
      <w:rPr>
        <w:rFonts w:hint="default"/>
        <w:lang w:val="vi" w:eastAsia="en-US" w:bidi="ar-SA"/>
      </w:rPr>
    </w:lvl>
    <w:lvl w:ilvl="8" w:tentative="0">
      <w:start w:val="0"/>
      <w:numFmt w:val="bullet"/>
      <w:lvlText w:val="•"/>
      <w:lvlJc w:val="left"/>
      <w:pPr>
        <w:ind w:left="8608" w:hanging="360"/>
      </w:pPr>
      <w:rPr>
        <w:rFonts w:hint="default"/>
        <w:lang w:val="vi" w:eastAsia="en-US" w:bidi="ar-SA"/>
      </w:rPr>
    </w:lvl>
  </w:abstractNum>
  <w:abstractNum w:abstractNumId="7">
    <w:nsid w:val="03D62ECE"/>
    <w:multiLevelType w:val="multilevel"/>
    <w:tmpl w:val="03D62ECE"/>
    <w:lvl w:ilvl="0" w:tentative="0">
      <w:start w:val="1"/>
      <w:numFmt w:val="decimal"/>
      <w:lvlText w:val="%1"/>
      <w:lvlJc w:val="left"/>
      <w:pPr>
        <w:ind w:left="1031" w:hanging="490"/>
        <w:jc w:val="left"/>
      </w:pPr>
      <w:rPr>
        <w:rFonts w:hint="default"/>
        <w:lang w:val="vi" w:eastAsia="en-US" w:bidi="ar-SA"/>
      </w:rPr>
    </w:lvl>
    <w:lvl w:ilvl="1" w:tentative="0">
      <w:start w:val="1"/>
      <w:numFmt w:val="decimal"/>
      <w:lvlText w:val="%1.%2."/>
      <w:lvlJc w:val="left"/>
      <w:pPr>
        <w:ind w:left="1031" w:hanging="490"/>
        <w:jc w:val="left"/>
      </w:pPr>
      <w:rPr>
        <w:rFonts w:hint="default" w:ascii="Times New Roman" w:hAnsi="Times New Roman" w:eastAsia="Times New Roman" w:cs="Times New Roman"/>
        <w:b/>
        <w:bCs/>
        <w:spacing w:val="-2"/>
        <w:w w:val="100"/>
        <w:sz w:val="28"/>
        <w:szCs w:val="28"/>
        <w:lang w:val="vi" w:eastAsia="en-US" w:bidi="ar-SA"/>
      </w:rPr>
    </w:lvl>
    <w:lvl w:ilvl="2" w:tentative="0">
      <w:start w:val="1"/>
      <w:numFmt w:val="decimal"/>
      <w:lvlText w:val="%1.%2.%3."/>
      <w:lvlJc w:val="left"/>
      <w:pPr>
        <w:ind w:left="1240" w:hanging="699"/>
        <w:jc w:val="left"/>
      </w:pPr>
      <w:rPr>
        <w:rFonts w:hint="default" w:ascii="Times New Roman" w:hAnsi="Times New Roman" w:eastAsia="Times New Roman" w:cs="Times New Roman"/>
        <w:spacing w:val="-2"/>
        <w:w w:val="100"/>
        <w:sz w:val="28"/>
        <w:szCs w:val="28"/>
        <w:lang w:val="vi" w:eastAsia="en-US" w:bidi="ar-SA"/>
      </w:rPr>
    </w:lvl>
    <w:lvl w:ilvl="3" w:tentative="0">
      <w:start w:val="0"/>
      <w:numFmt w:val="bullet"/>
      <w:lvlText w:val="•"/>
      <w:lvlJc w:val="left"/>
      <w:pPr>
        <w:ind w:left="3254" w:hanging="699"/>
      </w:pPr>
      <w:rPr>
        <w:rFonts w:hint="default"/>
        <w:lang w:val="vi" w:eastAsia="en-US" w:bidi="ar-SA"/>
      </w:rPr>
    </w:lvl>
    <w:lvl w:ilvl="4" w:tentative="0">
      <w:start w:val="0"/>
      <w:numFmt w:val="bullet"/>
      <w:lvlText w:val="•"/>
      <w:lvlJc w:val="left"/>
      <w:pPr>
        <w:ind w:left="4262" w:hanging="699"/>
      </w:pPr>
      <w:rPr>
        <w:rFonts w:hint="default"/>
        <w:lang w:val="vi" w:eastAsia="en-US" w:bidi="ar-SA"/>
      </w:rPr>
    </w:lvl>
    <w:lvl w:ilvl="5" w:tentative="0">
      <w:start w:val="0"/>
      <w:numFmt w:val="bullet"/>
      <w:lvlText w:val="•"/>
      <w:lvlJc w:val="left"/>
      <w:pPr>
        <w:ind w:left="5269" w:hanging="699"/>
      </w:pPr>
      <w:rPr>
        <w:rFonts w:hint="default"/>
        <w:lang w:val="vi" w:eastAsia="en-US" w:bidi="ar-SA"/>
      </w:rPr>
    </w:lvl>
    <w:lvl w:ilvl="6" w:tentative="0">
      <w:start w:val="0"/>
      <w:numFmt w:val="bullet"/>
      <w:lvlText w:val="•"/>
      <w:lvlJc w:val="left"/>
      <w:pPr>
        <w:ind w:left="6276" w:hanging="699"/>
      </w:pPr>
      <w:rPr>
        <w:rFonts w:hint="default"/>
        <w:lang w:val="vi" w:eastAsia="en-US" w:bidi="ar-SA"/>
      </w:rPr>
    </w:lvl>
    <w:lvl w:ilvl="7" w:tentative="0">
      <w:start w:val="0"/>
      <w:numFmt w:val="bullet"/>
      <w:lvlText w:val="•"/>
      <w:lvlJc w:val="left"/>
      <w:pPr>
        <w:ind w:left="7284" w:hanging="699"/>
      </w:pPr>
      <w:rPr>
        <w:rFonts w:hint="default"/>
        <w:lang w:val="vi" w:eastAsia="en-US" w:bidi="ar-SA"/>
      </w:rPr>
    </w:lvl>
    <w:lvl w:ilvl="8" w:tentative="0">
      <w:start w:val="0"/>
      <w:numFmt w:val="bullet"/>
      <w:lvlText w:val="•"/>
      <w:lvlJc w:val="left"/>
      <w:pPr>
        <w:ind w:left="8291" w:hanging="699"/>
      </w:pPr>
      <w:rPr>
        <w:rFonts w:hint="default"/>
        <w:lang w:val="vi" w:eastAsia="en-US" w:bidi="ar-SA"/>
      </w:rPr>
    </w:lvl>
  </w:abstractNum>
  <w:abstractNum w:abstractNumId="8">
    <w:nsid w:val="25B654F3"/>
    <w:multiLevelType w:val="multilevel"/>
    <w:tmpl w:val="25B654F3"/>
    <w:lvl w:ilvl="0" w:tentative="0">
      <w:start w:val="0"/>
      <w:numFmt w:val="bullet"/>
      <w:lvlText w:val=""/>
      <w:lvlJc w:val="left"/>
      <w:pPr>
        <w:ind w:left="1674" w:hanging="360"/>
      </w:pPr>
      <w:rPr>
        <w:rFonts w:hint="default" w:ascii="Symbol" w:hAnsi="Symbol" w:eastAsia="Symbol" w:cs="Symbol"/>
        <w:w w:val="99"/>
        <w:sz w:val="26"/>
        <w:szCs w:val="26"/>
        <w:lang w:val="vi" w:eastAsia="en-US" w:bidi="ar-SA"/>
      </w:rPr>
    </w:lvl>
    <w:lvl w:ilvl="1" w:tentative="0">
      <w:start w:val="0"/>
      <w:numFmt w:val="bullet"/>
      <w:lvlText w:val="•"/>
      <w:lvlJc w:val="left"/>
      <w:pPr>
        <w:ind w:left="2542" w:hanging="360"/>
      </w:pPr>
      <w:rPr>
        <w:rFonts w:hint="default"/>
        <w:lang w:val="vi" w:eastAsia="en-US" w:bidi="ar-SA"/>
      </w:rPr>
    </w:lvl>
    <w:lvl w:ilvl="2" w:tentative="0">
      <w:start w:val="0"/>
      <w:numFmt w:val="bullet"/>
      <w:lvlText w:val="•"/>
      <w:lvlJc w:val="left"/>
      <w:pPr>
        <w:ind w:left="3405" w:hanging="360"/>
      </w:pPr>
      <w:rPr>
        <w:rFonts w:hint="default"/>
        <w:lang w:val="vi" w:eastAsia="en-US" w:bidi="ar-SA"/>
      </w:rPr>
    </w:lvl>
    <w:lvl w:ilvl="3" w:tentative="0">
      <w:start w:val="0"/>
      <w:numFmt w:val="bullet"/>
      <w:lvlText w:val="•"/>
      <w:lvlJc w:val="left"/>
      <w:pPr>
        <w:ind w:left="4267" w:hanging="360"/>
      </w:pPr>
      <w:rPr>
        <w:rFonts w:hint="default"/>
        <w:lang w:val="vi" w:eastAsia="en-US" w:bidi="ar-SA"/>
      </w:rPr>
    </w:lvl>
    <w:lvl w:ilvl="4" w:tentative="0">
      <w:start w:val="0"/>
      <w:numFmt w:val="bullet"/>
      <w:lvlText w:val="•"/>
      <w:lvlJc w:val="left"/>
      <w:pPr>
        <w:ind w:left="5130" w:hanging="360"/>
      </w:pPr>
      <w:rPr>
        <w:rFonts w:hint="default"/>
        <w:lang w:val="vi" w:eastAsia="en-US" w:bidi="ar-SA"/>
      </w:rPr>
    </w:lvl>
    <w:lvl w:ilvl="5" w:tentative="0">
      <w:start w:val="0"/>
      <w:numFmt w:val="bullet"/>
      <w:lvlText w:val="•"/>
      <w:lvlJc w:val="left"/>
      <w:pPr>
        <w:ind w:left="5993" w:hanging="360"/>
      </w:pPr>
      <w:rPr>
        <w:rFonts w:hint="default"/>
        <w:lang w:val="vi" w:eastAsia="en-US" w:bidi="ar-SA"/>
      </w:rPr>
    </w:lvl>
    <w:lvl w:ilvl="6" w:tentative="0">
      <w:start w:val="0"/>
      <w:numFmt w:val="bullet"/>
      <w:lvlText w:val="•"/>
      <w:lvlJc w:val="left"/>
      <w:pPr>
        <w:ind w:left="6855" w:hanging="360"/>
      </w:pPr>
      <w:rPr>
        <w:rFonts w:hint="default"/>
        <w:lang w:val="vi" w:eastAsia="en-US" w:bidi="ar-SA"/>
      </w:rPr>
    </w:lvl>
    <w:lvl w:ilvl="7" w:tentative="0">
      <w:start w:val="0"/>
      <w:numFmt w:val="bullet"/>
      <w:lvlText w:val="•"/>
      <w:lvlJc w:val="left"/>
      <w:pPr>
        <w:ind w:left="7718" w:hanging="360"/>
      </w:pPr>
      <w:rPr>
        <w:rFonts w:hint="default"/>
        <w:lang w:val="vi" w:eastAsia="en-US" w:bidi="ar-SA"/>
      </w:rPr>
    </w:lvl>
    <w:lvl w:ilvl="8" w:tentative="0">
      <w:start w:val="0"/>
      <w:numFmt w:val="bullet"/>
      <w:lvlText w:val="•"/>
      <w:lvlJc w:val="left"/>
      <w:pPr>
        <w:ind w:left="8580" w:hanging="360"/>
      </w:pPr>
      <w:rPr>
        <w:rFonts w:hint="default"/>
        <w:lang w:val="vi" w:eastAsia="en-US" w:bidi="ar-SA"/>
      </w:rPr>
    </w:lvl>
  </w:abstractNum>
  <w:abstractNum w:abstractNumId="9">
    <w:nsid w:val="2A8F537B"/>
    <w:multiLevelType w:val="multilevel"/>
    <w:tmpl w:val="2A8F537B"/>
    <w:lvl w:ilvl="0" w:tentative="0">
      <w:start w:val="0"/>
      <w:numFmt w:val="bullet"/>
      <w:lvlText w:val=""/>
      <w:lvlJc w:val="left"/>
      <w:pPr>
        <w:ind w:left="1674" w:hanging="360"/>
      </w:pPr>
      <w:rPr>
        <w:rFonts w:hint="default" w:ascii="Symbol" w:hAnsi="Symbol" w:eastAsia="Symbol" w:cs="Symbol"/>
        <w:w w:val="99"/>
        <w:sz w:val="26"/>
        <w:szCs w:val="26"/>
        <w:lang w:val="vi" w:eastAsia="en-US" w:bidi="ar-SA"/>
      </w:rPr>
    </w:lvl>
    <w:lvl w:ilvl="1" w:tentative="0">
      <w:start w:val="0"/>
      <w:numFmt w:val="bullet"/>
      <w:lvlText w:val="•"/>
      <w:lvlJc w:val="left"/>
      <w:pPr>
        <w:ind w:left="2542" w:hanging="360"/>
      </w:pPr>
      <w:rPr>
        <w:rFonts w:hint="default"/>
        <w:lang w:val="vi" w:eastAsia="en-US" w:bidi="ar-SA"/>
      </w:rPr>
    </w:lvl>
    <w:lvl w:ilvl="2" w:tentative="0">
      <w:start w:val="0"/>
      <w:numFmt w:val="bullet"/>
      <w:lvlText w:val="•"/>
      <w:lvlJc w:val="left"/>
      <w:pPr>
        <w:ind w:left="3405" w:hanging="360"/>
      </w:pPr>
      <w:rPr>
        <w:rFonts w:hint="default"/>
        <w:lang w:val="vi" w:eastAsia="en-US" w:bidi="ar-SA"/>
      </w:rPr>
    </w:lvl>
    <w:lvl w:ilvl="3" w:tentative="0">
      <w:start w:val="0"/>
      <w:numFmt w:val="bullet"/>
      <w:lvlText w:val="•"/>
      <w:lvlJc w:val="left"/>
      <w:pPr>
        <w:ind w:left="4267" w:hanging="360"/>
      </w:pPr>
      <w:rPr>
        <w:rFonts w:hint="default"/>
        <w:lang w:val="vi" w:eastAsia="en-US" w:bidi="ar-SA"/>
      </w:rPr>
    </w:lvl>
    <w:lvl w:ilvl="4" w:tentative="0">
      <w:start w:val="0"/>
      <w:numFmt w:val="bullet"/>
      <w:lvlText w:val="•"/>
      <w:lvlJc w:val="left"/>
      <w:pPr>
        <w:ind w:left="5130" w:hanging="360"/>
      </w:pPr>
      <w:rPr>
        <w:rFonts w:hint="default"/>
        <w:lang w:val="vi" w:eastAsia="en-US" w:bidi="ar-SA"/>
      </w:rPr>
    </w:lvl>
    <w:lvl w:ilvl="5" w:tentative="0">
      <w:start w:val="0"/>
      <w:numFmt w:val="bullet"/>
      <w:lvlText w:val="•"/>
      <w:lvlJc w:val="left"/>
      <w:pPr>
        <w:ind w:left="5993" w:hanging="360"/>
      </w:pPr>
      <w:rPr>
        <w:rFonts w:hint="default"/>
        <w:lang w:val="vi" w:eastAsia="en-US" w:bidi="ar-SA"/>
      </w:rPr>
    </w:lvl>
    <w:lvl w:ilvl="6" w:tentative="0">
      <w:start w:val="0"/>
      <w:numFmt w:val="bullet"/>
      <w:lvlText w:val="•"/>
      <w:lvlJc w:val="left"/>
      <w:pPr>
        <w:ind w:left="6855" w:hanging="360"/>
      </w:pPr>
      <w:rPr>
        <w:rFonts w:hint="default"/>
        <w:lang w:val="vi" w:eastAsia="en-US" w:bidi="ar-SA"/>
      </w:rPr>
    </w:lvl>
    <w:lvl w:ilvl="7" w:tentative="0">
      <w:start w:val="0"/>
      <w:numFmt w:val="bullet"/>
      <w:lvlText w:val="•"/>
      <w:lvlJc w:val="left"/>
      <w:pPr>
        <w:ind w:left="7718" w:hanging="360"/>
      </w:pPr>
      <w:rPr>
        <w:rFonts w:hint="default"/>
        <w:lang w:val="vi" w:eastAsia="en-US" w:bidi="ar-SA"/>
      </w:rPr>
    </w:lvl>
    <w:lvl w:ilvl="8" w:tentative="0">
      <w:start w:val="0"/>
      <w:numFmt w:val="bullet"/>
      <w:lvlText w:val="•"/>
      <w:lvlJc w:val="left"/>
      <w:pPr>
        <w:ind w:left="8580" w:hanging="360"/>
      </w:pPr>
      <w:rPr>
        <w:rFonts w:hint="default"/>
        <w:lang w:val="vi" w:eastAsia="en-US" w:bidi="ar-SA"/>
      </w:rPr>
    </w:lvl>
  </w:abstractNum>
  <w:abstractNum w:abstractNumId="10">
    <w:nsid w:val="4D4DC07F"/>
    <w:multiLevelType w:val="multilevel"/>
    <w:tmpl w:val="4D4DC07F"/>
    <w:lvl w:ilvl="0" w:tentative="0">
      <w:start w:val="5"/>
      <w:numFmt w:val="decimal"/>
      <w:lvlText w:val="%1"/>
      <w:lvlJc w:val="left"/>
      <w:pPr>
        <w:ind w:left="1031" w:hanging="490"/>
        <w:jc w:val="left"/>
      </w:pPr>
      <w:rPr>
        <w:rFonts w:hint="default"/>
        <w:lang w:val="vi" w:eastAsia="en-US" w:bidi="ar-SA"/>
      </w:rPr>
    </w:lvl>
    <w:lvl w:ilvl="1" w:tentative="0">
      <w:start w:val="1"/>
      <w:numFmt w:val="decimal"/>
      <w:lvlText w:val="%1.%2."/>
      <w:lvlJc w:val="left"/>
      <w:pPr>
        <w:ind w:left="1031" w:hanging="490"/>
        <w:jc w:val="left"/>
      </w:pPr>
      <w:rPr>
        <w:rFonts w:hint="default" w:ascii="Times New Roman" w:hAnsi="Times New Roman" w:eastAsia="Times New Roman" w:cs="Times New Roman"/>
        <w:b/>
        <w:bCs/>
        <w:spacing w:val="-2"/>
        <w:w w:val="100"/>
        <w:sz w:val="28"/>
        <w:szCs w:val="28"/>
        <w:lang w:val="vi" w:eastAsia="en-US" w:bidi="ar-SA"/>
      </w:rPr>
    </w:lvl>
    <w:lvl w:ilvl="2" w:tentative="0">
      <w:start w:val="1"/>
      <w:numFmt w:val="decimal"/>
      <w:lvlText w:val="[%3]"/>
      <w:lvlJc w:val="left"/>
      <w:pPr>
        <w:ind w:left="1674" w:hanging="368"/>
        <w:jc w:val="left"/>
      </w:pPr>
      <w:rPr>
        <w:rFonts w:hint="default" w:ascii="Times New Roman" w:hAnsi="Times New Roman" w:eastAsia="Times New Roman" w:cs="Times New Roman"/>
        <w:spacing w:val="0"/>
        <w:w w:val="99"/>
        <w:sz w:val="26"/>
        <w:szCs w:val="26"/>
        <w:lang w:val="vi" w:eastAsia="en-US" w:bidi="ar-SA"/>
      </w:rPr>
    </w:lvl>
    <w:lvl w:ilvl="3" w:tentative="0">
      <w:start w:val="0"/>
      <w:numFmt w:val="bullet"/>
      <w:lvlText w:val="•"/>
      <w:lvlJc w:val="left"/>
      <w:pPr>
        <w:ind w:left="3596" w:hanging="368"/>
      </w:pPr>
      <w:rPr>
        <w:rFonts w:hint="default"/>
        <w:lang w:val="vi" w:eastAsia="en-US" w:bidi="ar-SA"/>
      </w:rPr>
    </w:lvl>
    <w:lvl w:ilvl="4" w:tentative="0">
      <w:start w:val="0"/>
      <w:numFmt w:val="bullet"/>
      <w:lvlText w:val="•"/>
      <w:lvlJc w:val="left"/>
      <w:pPr>
        <w:ind w:left="4555" w:hanging="368"/>
      </w:pPr>
      <w:rPr>
        <w:rFonts w:hint="default"/>
        <w:lang w:val="vi" w:eastAsia="en-US" w:bidi="ar-SA"/>
      </w:rPr>
    </w:lvl>
    <w:lvl w:ilvl="5" w:tentative="0">
      <w:start w:val="0"/>
      <w:numFmt w:val="bullet"/>
      <w:lvlText w:val="•"/>
      <w:lvlJc w:val="left"/>
      <w:pPr>
        <w:ind w:left="5513" w:hanging="368"/>
      </w:pPr>
      <w:rPr>
        <w:rFonts w:hint="default"/>
        <w:lang w:val="vi" w:eastAsia="en-US" w:bidi="ar-SA"/>
      </w:rPr>
    </w:lvl>
    <w:lvl w:ilvl="6" w:tentative="0">
      <w:start w:val="0"/>
      <w:numFmt w:val="bullet"/>
      <w:lvlText w:val="•"/>
      <w:lvlJc w:val="left"/>
      <w:pPr>
        <w:ind w:left="6472" w:hanging="368"/>
      </w:pPr>
      <w:rPr>
        <w:rFonts w:hint="default"/>
        <w:lang w:val="vi" w:eastAsia="en-US" w:bidi="ar-SA"/>
      </w:rPr>
    </w:lvl>
    <w:lvl w:ilvl="7" w:tentative="0">
      <w:start w:val="0"/>
      <w:numFmt w:val="bullet"/>
      <w:lvlText w:val="•"/>
      <w:lvlJc w:val="left"/>
      <w:pPr>
        <w:ind w:left="7430" w:hanging="368"/>
      </w:pPr>
      <w:rPr>
        <w:rFonts w:hint="default"/>
        <w:lang w:val="vi" w:eastAsia="en-US" w:bidi="ar-SA"/>
      </w:rPr>
    </w:lvl>
    <w:lvl w:ilvl="8" w:tentative="0">
      <w:start w:val="0"/>
      <w:numFmt w:val="bullet"/>
      <w:lvlText w:val="•"/>
      <w:lvlJc w:val="left"/>
      <w:pPr>
        <w:ind w:left="8389" w:hanging="368"/>
      </w:pPr>
      <w:rPr>
        <w:rFonts w:hint="default"/>
        <w:lang w:val="vi" w:eastAsia="en-US" w:bidi="ar-SA"/>
      </w:rPr>
    </w:lvl>
  </w:abstractNum>
  <w:abstractNum w:abstractNumId="11">
    <w:nsid w:val="59ADCABA"/>
    <w:multiLevelType w:val="multilevel"/>
    <w:tmpl w:val="59ADCABA"/>
    <w:lvl w:ilvl="0" w:tentative="0">
      <w:start w:val="3"/>
      <w:numFmt w:val="decimal"/>
      <w:lvlText w:val="%1"/>
      <w:lvlJc w:val="left"/>
      <w:pPr>
        <w:ind w:left="1818" w:hanging="456"/>
        <w:jc w:val="left"/>
      </w:pPr>
      <w:rPr>
        <w:rFonts w:hint="default"/>
        <w:lang w:val="vi" w:eastAsia="en-US" w:bidi="ar-SA"/>
      </w:rPr>
    </w:lvl>
    <w:lvl w:ilvl="1" w:tentative="0">
      <w:start w:val="1"/>
      <w:numFmt w:val="decimal"/>
      <w:lvlText w:val="%1.%2."/>
      <w:lvlJc w:val="left"/>
      <w:pPr>
        <w:ind w:left="1818" w:hanging="456"/>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2401" w:hanging="586"/>
        <w:jc w:val="left"/>
      </w:pPr>
      <w:rPr>
        <w:rFonts w:hint="default" w:ascii="Times New Roman" w:hAnsi="Times New Roman" w:eastAsia="Times New Roman" w:cs="Times New Roman"/>
        <w:w w:val="99"/>
        <w:sz w:val="26"/>
        <w:szCs w:val="26"/>
        <w:lang w:val="vi" w:eastAsia="en-US" w:bidi="ar-SA"/>
      </w:rPr>
    </w:lvl>
    <w:lvl w:ilvl="3" w:tentative="0">
      <w:start w:val="0"/>
      <w:numFmt w:val="bullet"/>
      <w:lvlText w:val="•"/>
      <w:lvlJc w:val="left"/>
      <w:pPr>
        <w:ind w:left="4156" w:hanging="586"/>
      </w:pPr>
      <w:rPr>
        <w:rFonts w:hint="default"/>
        <w:lang w:val="vi" w:eastAsia="en-US" w:bidi="ar-SA"/>
      </w:rPr>
    </w:lvl>
    <w:lvl w:ilvl="4" w:tentative="0">
      <w:start w:val="0"/>
      <w:numFmt w:val="bullet"/>
      <w:lvlText w:val="•"/>
      <w:lvlJc w:val="left"/>
      <w:pPr>
        <w:ind w:left="5035" w:hanging="586"/>
      </w:pPr>
      <w:rPr>
        <w:rFonts w:hint="default"/>
        <w:lang w:val="vi" w:eastAsia="en-US" w:bidi="ar-SA"/>
      </w:rPr>
    </w:lvl>
    <w:lvl w:ilvl="5" w:tentative="0">
      <w:start w:val="0"/>
      <w:numFmt w:val="bullet"/>
      <w:lvlText w:val="•"/>
      <w:lvlJc w:val="left"/>
      <w:pPr>
        <w:ind w:left="5913" w:hanging="586"/>
      </w:pPr>
      <w:rPr>
        <w:rFonts w:hint="default"/>
        <w:lang w:val="vi" w:eastAsia="en-US" w:bidi="ar-SA"/>
      </w:rPr>
    </w:lvl>
    <w:lvl w:ilvl="6" w:tentative="0">
      <w:start w:val="0"/>
      <w:numFmt w:val="bullet"/>
      <w:lvlText w:val="•"/>
      <w:lvlJc w:val="left"/>
      <w:pPr>
        <w:ind w:left="6792" w:hanging="586"/>
      </w:pPr>
      <w:rPr>
        <w:rFonts w:hint="default"/>
        <w:lang w:val="vi" w:eastAsia="en-US" w:bidi="ar-SA"/>
      </w:rPr>
    </w:lvl>
    <w:lvl w:ilvl="7" w:tentative="0">
      <w:start w:val="0"/>
      <w:numFmt w:val="bullet"/>
      <w:lvlText w:val="•"/>
      <w:lvlJc w:val="left"/>
      <w:pPr>
        <w:ind w:left="7670" w:hanging="586"/>
      </w:pPr>
      <w:rPr>
        <w:rFonts w:hint="default"/>
        <w:lang w:val="vi" w:eastAsia="en-US" w:bidi="ar-SA"/>
      </w:rPr>
    </w:lvl>
    <w:lvl w:ilvl="8" w:tentative="0">
      <w:start w:val="0"/>
      <w:numFmt w:val="bullet"/>
      <w:lvlText w:val="•"/>
      <w:lvlJc w:val="left"/>
      <w:pPr>
        <w:ind w:left="8549" w:hanging="586"/>
      </w:pPr>
      <w:rPr>
        <w:rFonts w:hint="default"/>
        <w:lang w:val="vi" w:eastAsia="en-US" w:bidi="ar-SA"/>
      </w:rPr>
    </w:lvl>
  </w:abstractNum>
  <w:abstractNum w:abstractNumId="12">
    <w:nsid w:val="5A241D34"/>
    <w:multiLevelType w:val="multilevel"/>
    <w:tmpl w:val="5A241D34"/>
    <w:lvl w:ilvl="0" w:tentative="0">
      <w:start w:val="3"/>
      <w:numFmt w:val="decimal"/>
      <w:lvlText w:val="%1"/>
      <w:lvlJc w:val="left"/>
      <w:pPr>
        <w:ind w:left="1031" w:hanging="490"/>
        <w:jc w:val="left"/>
      </w:pPr>
      <w:rPr>
        <w:rFonts w:hint="default"/>
        <w:lang w:val="vi" w:eastAsia="en-US" w:bidi="ar-SA"/>
      </w:rPr>
    </w:lvl>
    <w:lvl w:ilvl="1" w:tentative="0">
      <w:start w:val="1"/>
      <w:numFmt w:val="decimal"/>
      <w:lvlText w:val="%1.%2."/>
      <w:lvlJc w:val="left"/>
      <w:pPr>
        <w:ind w:left="1031" w:hanging="490"/>
        <w:jc w:val="left"/>
      </w:pPr>
      <w:rPr>
        <w:rFonts w:hint="default" w:ascii="Times New Roman" w:hAnsi="Times New Roman" w:eastAsia="Times New Roman" w:cs="Times New Roman"/>
        <w:b/>
        <w:bCs/>
        <w:spacing w:val="-2"/>
        <w:w w:val="100"/>
        <w:sz w:val="28"/>
        <w:szCs w:val="28"/>
        <w:lang w:val="vi" w:eastAsia="en-US" w:bidi="ar-SA"/>
      </w:rPr>
    </w:lvl>
    <w:lvl w:ilvl="2" w:tentative="0">
      <w:start w:val="1"/>
      <w:numFmt w:val="decimal"/>
      <w:lvlText w:val="%1.%2.%3"/>
      <w:lvlJc w:val="left"/>
      <w:pPr>
        <w:ind w:left="1170" w:hanging="629"/>
        <w:jc w:val="left"/>
      </w:pPr>
      <w:rPr>
        <w:rFonts w:hint="default" w:ascii="Times New Roman" w:hAnsi="Times New Roman" w:eastAsia="Times New Roman" w:cs="Times New Roman"/>
        <w:b/>
        <w:bCs/>
        <w:spacing w:val="-2"/>
        <w:w w:val="100"/>
        <w:sz w:val="28"/>
        <w:szCs w:val="28"/>
        <w:lang w:val="vi" w:eastAsia="en-US" w:bidi="ar-SA"/>
      </w:rPr>
    </w:lvl>
    <w:lvl w:ilvl="3" w:tentative="0">
      <w:start w:val="0"/>
      <w:numFmt w:val="bullet"/>
      <w:lvlText w:val="•"/>
      <w:lvlJc w:val="left"/>
      <w:pPr>
        <w:ind w:left="3208" w:hanging="629"/>
      </w:pPr>
      <w:rPr>
        <w:rFonts w:hint="default"/>
        <w:lang w:val="vi" w:eastAsia="en-US" w:bidi="ar-SA"/>
      </w:rPr>
    </w:lvl>
    <w:lvl w:ilvl="4" w:tentative="0">
      <w:start w:val="0"/>
      <w:numFmt w:val="bullet"/>
      <w:lvlText w:val="•"/>
      <w:lvlJc w:val="left"/>
      <w:pPr>
        <w:ind w:left="4222" w:hanging="629"/>
      </w:pPr>
      <w:rPr>
        <w:rFonts w:hint="default"/>
        <w:lang w:val="vi" w:eastAsia="en-US" w:bidi="ar-SA"/>
      </w:rPr>
    </w:lvl>
    <w:lvl w:ilvl="5" w:tentative="0">
      <w:start w:val="0"/>
      <w:numFmt w:val="bullet"/>
      <w:lvlText w:val="•"/>
      <w:lvlJc w:val="left"/>
      <w:pPr>
        <w:ind w:left="5236" w:hanging="629"/>
      </w:pPr>
      <w:rPr>
        <w:rFonts w:hint="default"/>
        <w:lang w:val="vi" w:eastAsia="en-US" w:bidi="ar-SA"/>
      </w:rPr>
    </w:lvl>
    <w:lvl w:ilvl="6" w:tentative="0">
      <w:start w:val="0"/>
      <w:numFmt w:val="bullet"/>
      <w:lvlText w:val="•"/>
      <w:lvlJc w:val="left"/>
      <w:pPr>
        <w:ind w:left="6250" w:hanging="629"/>
      </w:pPr>
      <w:rPr>
        <w:rFonts w:hint="default"/>
        <w:lang w:val="vi" w:eastAsia="en-US" w:bidi="ar-SA"/>
      </w:rPr>
    </w:lvl>
    <w:lvl w:ilvl="7" w:tentative="0">
      <w:start w:val="0"/>
      <w:numFmt w:val="bullet"/>
      <w:lvlText w:val="•"/>
      <w:lvlJc w:val="left"/>
      <w:pPr>
        <w:ind w:left="7264" w:hanging="629"/>
      </w:pPr>
      <w:rPr>
        <w:rFonts w:hint="default"/>
        <w:lang w:val="vi" w:eastAsia="en-US" w:bidi="ar-SA"/>
      </w:rPr>
    </w:lvl>
    <w:lvl w:ilvl="8" w:tentative="0">
      <w:start w:val="0"/>
      <w:numFmt w:val="bullet"/>
      <w:lvlText w:val="•"/>
      <w:lvlJc w:val="left"/>
      <w:pPr>
        <w:ind w:left="8278" w:hanging="629"/>
      </w:pPr>
      <w:rPr>
        <w:rFonts w:hint="default"/>
        <w:lang w:val="vi" w:eastAsia="en-US" w:bidi="ar-SA"/>
      </w:rPr>
    </w:lvl>
  </w:abstractNum>
  <w:abstractNum w:abstractNumId="13">
    <w:nsid w:val="72183CF9"/>
    <w:multiLevelType w:val="multilevel"/>
    <w:tmpl w:val="72183CF9"/>
    <w:lvl w:ilvl="0" w:tentative="0">
      <w:start w:val="2"/>
      <w:numFmt w:val="decimal"/>
      <w:lvlText w:val="%1"/>
      <w:lvlJc w:val="left"/>
      <w:pPr>
        <w:ind w:left="1031" w:hanging="490"/>
        <w:jc w:val="left"/>
      </w:pPr>
      <w:rPr>
        <w:rFonts w:hint="default"/>
        <w:lang w:val="vi" w:eastAsia="en-US" w:bidi="ar-SA"/>
      </w:rPr>
    </w:lvl>
    <w:lvl w:ilvl="1" w:tentative="0">
      <w:start w:val="1"/>
      <w:numFmt w:val="decimal"/>
      <w:lvlText w:val="%1.%2."/>
      <w:lvlJc w:val="left"/>
      <w:pPr>
        <w:ind w:left="1031" w:hanging="490"/>
        <w:jc w:val="left"/>
      </w:pPr>
      <w:rPr>
        <w:rFonts w:hint="default" w:ascii="Times New Roman" w:hAnsi="Times New Roman" w:eastAsia="Times New Roman" w:cs="Times New Roman"/>
        <w:b/>
        <w:bCs/>
        <w:spacing w:val="-2"/>
        <w:w w:val="100"/>
        <w:sz w:val="28"/>
        <w:szCs w:val="28"/>
        <w:lang w:val="vi" w:eastAsia="en-US" w:bidi="ar-SA"/>
      </w:rPr>
    </w:lvl>
    <w:lvl w:ilvl="2" w:tentative="0">
      <w:start w:val="1"/>
      <w:numFmt w:val="decimal"/>
      <w:lvlText w:val="%1.%2.%3."/>
      <w:lvlJc w:val="left"/>
      <w:pPr>
        <w:ind w:left="1240" w:hanging="699"/>
        <w:jc w:val="right"/>
      </w:pPr>
      <w:rPr>
        <w:rFonts w:hint="default"/>
        <w:spacing w:val="-2"/>
        <w:w w:val="100"/>
        <w:lang w:val="vi" w:eastAsia="en-US" w:bidi="ar-SA"/>
      </w:rPr>
    </w:lvl>
    <w:lvl w:ilvl="3" w:tentative="0">
      <w:start w:val="1"/>
      <w:numFmt w:val="decimal"/>
      <w:lvlText w:val="%1.%2.%3.%4."/>
      <w:lvlJc w:val="left"/>
      <w:pPr>
        <w:ind w:left="1386" w:hanging="845"/>
        <w:jc w:val="left"/>
      </w:pPr>
      <w:rPr>
        <w:rFonts w:hint="default" w:ascii="Times New Roman" w:hAnsi="Times New Roman" w:eastAsia="Times New Roman" w:cs="Times New Roman"/>
        <w:w w:val="99"/>
        <w:sz w:val="26"/>
        <w:szCs w:val="26"/>
        <w:lang w:val="vi" w:eastAsia="en-US" w:bidi="ar-SA"/>
      </w:rPr>
    </w:lvl>
    <w:lvl w:ilvl="4" w:tentative="0">
      <w:start w:val="0"/>
      <w:numFmt w:val="bullet"/>
      <w:lvlText w:val=""/>
      <w:lvlJc w:val="left"/>
      <w:pPr>
        <w:ind w:left="1823" w:hanging="360"/>
      </w:pPr>
      <w:rPr>
        <w:rFonts w:hint="default" w:ascii="Symbol" w:hAnsi="Symbol" w:eastAsia="Symbol" w:cs="Symbol"/>
        <w:w w:val="99"/>
        <w:sz w:val="20"/>
        <w:szCs w:val="20"/>
        <w:lang w:val="vi" w:eastAsia="en-US" w:bidi="ar-SA"/>
      </w:rPr>
    </w:lvl>
    <w:lvl w:ilvl="5" w:tentative="0">
      <w:start w:val="0"/>
      <w:numFmt w:val="bullet"/>
      <w:lvlText w:val="•"/>
      <w:lvlJc w:val="left"/>
      <w:pPr>
        <w:ind w:left="4244" w:hanging="360"/>
      </w:pPr>
      <w:rPr>
        <w:rFonts w:hint="default"/>
        <w:lang w:val="vi" w:eastAsia="en-US" w:bidi="ar-SA"/>
      </w:rPr>
    </w:lvl>
    <w:lvl w:ilvl="6" w:tentative="0">
      <w:start w:val="0"/>
      <w:numFmt w:val="bullet"/>
      <w:lvlText w:val="•"/>
      <w:lvlJc w:val="left"/>
      <w:pPr>
        <w:ind w:left="5456" w:hanging="360"/>
      </w:pPr>
      <w:rPr>
        <w:rFonts w:hint="default"/>
        <w:lang w:val="vi" w:eastAsia="en-US" w:bidi="ar-SA"/>
      </w:rPr>
    </w:lvl>
    <w:lvl w:ilvl="7" w:tentative="0">
      <w:start w:val="0"/>
      <w:numFmt w:val="bullet"/>
      <w:lvlText w:val="•"/>
      <w:lvlJc w:val="left"/>
      <w:pPr>
        <w:ind w:left="6669" w:hanging="360"/>
      </w:pPr>
      <w:rPr>
        <w:rFonts w:hint="default"/>
        <w:lang w:val="vi" w:eastAsia="en-US" w:bidi="ar-SA"/>
      </w:rPr>
    </w:lvl>
    <w:lvl w:ilvl="8" w:tentative="0">
      <w:start w:val="0"/>
      <w:numFmt w:val="bullet"/>
      <w:lvlText w:val="•"/>
      <w:lvlJc w:val="left"/>
      <w:pPr>
        <w:ind w:left="7881" w:hanging="360"/>
      </w:pPr>
      <w:rPr>
        <w:rFonts w:hint="default"/>
        <w:lang w:val="vi" w:eastAsia="en-US" w:bidi="ar-SA"/>
      </w:rPr>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6"/>
  </w:num>
  <w:num w:numId="10">
    <w:abstractNumId w:val="0"/>
  </w:num>
  <w:num w:numId="11">
    <w:abstractNumId w:val="9"/>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66ED2D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ind w:left="775" w:right="1436"/>
      <w:jc w:val="center"/>
      <w:outlineLvl w:val="1"/>
    </w:pPr>
    <w:rPr>
      <w:rFonts w:ascii="Times New Roman" w:hAnsi="Times New Roman" w:eastAsia="Times New Roman" w:cs="Times New Roman"/>
      <w:sz w:val="36"/>
      <w:szCs w:val="36"/>
      <w:lang w:val="vi" w:eastAsia="en-US" w:bidi="ar-SA"/>
    </w:rPr>
  </w:style>
  <w:style w:type="paragraph" w:styleId="3">
    <w:name w:val="heading 2"/>
    <w:basedOn w:val="1"/>
    <w:next w:val="1"/>
    <w:qFormat/>
    <w:uiPriority w:val="1"/>
    <w:pPr>
      <w:spacing w:before="57"/>
      <w:ind w:left="541"/>
      <w:outlineLvl w:val="2"/>
    </w:pPr>
    <w:rPr>
      <w:rFonts w:ascii="Times New Roman" w:hAnsi="Times New Roman" w:eastAsia="Times New Roman" w:cs="Times New Roman"/>
      <w:b/>
      <w:bCs/>
      <w:sz w:val="32"/>
      <w:szCs w:val="32"/>
      <w:lang w:val="vi" w:eastAsia="en-US" w:bidi="ar-SA"/>
    </w:rPr>
  </w:style>
  <w:style w:type="paragraph" w:styleId="4">
    <w:name w:val="heading 3"/>
    <w:basedOn w:val="1"/>
    <w:next w:val="1"/>
    <w:qFormat/>
    <w:uiPriority w:val="1"/>
    <w:pPr>
      <w:ind w:left="1031" w:hanging="491"/>
      <w:outlineLvl w:val="3"/>
    </w:pPr>
    <w:rPr>
      <w:rFonts w:ascii="Times New Roman" w:hAnsi="Times New Roman" w:eastAsia="Times New Roman" w:cs="Times New Roman"/>
      <w:b/>
      <w:bCs/>
      <w:sz w:val="28"/>
      <w:szCs w:val="28"/>
      <w:lang w:val="vi" w:eastAsia="en-US" w:bidi="ar-SA"/>
    </w:rPr>
  </w:style>
  <w:style w:type="paragraph" w:styleId="5">
    <w:name w:val="heading 4"/>
    <w:basedOn w:val="1"/>
    <w:next w:val="1"/>
    <w:qFormat/>
    <w:uiPriority w:val="1"/>
    <w:pPr>
      <w:ind w:left="541"/>
      <w:outlineLvl w:val="4"/>
    </w:pPr>
    <w:rPr>
      <w:rFonts w:ascii="Times New Roman" w:hAnsi="Times New Roman" w:eastAsia="Times New Roman" w:cs="Times New Roman"/>
      <w:sz w:val="28"/>
      <w:szCs w:val="28"/>
      <w:lang w:val="vi" w:eastAsia="en-US" w:bidi="ar-SA"/>
    </w:rPr>
  </w:style>
  <w:style w:type="paragraph" w:styleId="6">
    <w:name w:val="heading 5"/>
    <w:basedOn w:val="1"/>
    <w:next w:val="1"/>
    <w:qFormat/>
    <w:uiPriority w:val="1"/>
    <w:pPr>
      <w:ind w:left="1108"/>
      <w:outlineLvl w:val="5"/>
    </w:pPr>
    <w:rPr>
      <w:rFonts w:ascii="Times New Roman" w:hAnsi="Times New Roman" w:eastAsia="Times New Roman" w:cs="Times New Roman"/>
      <w:b/>
      <w:bCs/>
      <w:sz w:val="26"/>
      <w:szCs w:val="26"/>
      <w:lang w:val="vi" w:eastAsia="en-US" w:bidi="ar-SA"/>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6"/>
      <w:szCs w:val="26"/>
      <w:lang w:val="vi" w:eastAsia="en-US" w:bidi="ar-SA"/>
    </w:rPr>
  </w:style>
  <w:style w:type="paragraph" w:styleId="10">
    <w:name w:val="Title"/>
    <w:basedOn w:val="1"/>
    <w:qFormat/>
    <w:uiPriority w:val="1"/>
    <w:pPr>
      <w:spacing w:before="208"/>
      <w:ind w:left="1609" w:right="1436"/>
      <w:jc w:val="center"/>
    </w:pPr>
    <w:rPr>
      <w:rFonts w:ascii="Times New Roman" w:hAnsi="Times New Roman" w:eastAsia="Times New Roman" w:cs="Times New Roman"/>
      <w:b/>
      <w:bCs/>
      <w:sz w:val="36"/>
      <w:szCs w:val="36"/>
      <w:lang w:val="vi" w:eastAsia="en-US" w:bidi="ar-SA"/>
    </w:rPr>
  </w:style>
  <w:style w:type="paragraph" w:styleId="11">
    <w:name w:val="toc 1"/>
    <w:basedOn w:val="1"/>
    <w:next w:val="1"/>
    <w:qFormat/>
    <w:uiPriority w:val="1"/>
    <w:pPr>
      <w:spacing w:before="251"/>
      <w:ind w:left="1103"/>
    </w:pPr>
    <w:rPr>
      <w:rFonts w:ascii="Times New Roman" w:hAnsi="Times New Roman" w:eastAsia="Times New Roman" w:cs="Times New Roman"/>
      <w:sz w:val="26"/>
      <w:szCs w:val="26"/>
      <w:lang w:val="vi" w:eastAsia="en-US" w:bidi="ar-SA"/>
    </w:rPr>
  </w:style>
  <w:style w:type="paragraph" w:styleId="12">
    <w:name w:val="toc 2"/>
    <w:basedOn w:val="1"/>
    <w:next w:val="1"/>
    <w:qFormat/>
    <w:uiPriority w:val="1"/>
    <w:pPr>
      <w:spacing w:before="270"/>
      <w:ind w:left="1232" w:hanging="652"/>
    </w:pPr>
    <w:rPr>
      <w:rFonts w:ascii="Times New Roman" w:hAnsi="Times New Roman" w:eastAsia="Times New Roman" w:cs="Times New Roman"/>
      <w:sz w:val="26"/>
      <w:szCs w:val="26"/>
      <w:lang w:val="vi" w:eastAsia="en-US" w:bidi="ar-SA"/>
    </w:rPr>
  </w:style>
  <w:style w:type="paragraph" w:styleId="13">
    <w:name w:val="toc 3"/>
    <w:basedOn w:val="1"/>
    <w:next w:val="1"/>
    <w:qFormat/>
    <w:uiPriority w:val="1"/>
    <w:pPr>
      <w:spacing w:before="248"/>
      <w:ind w:left="1818" w:hanging="457"/>
    </w:pPr>
    <w:rPr>
      <w:rFonts w:ascii="Times New Roman" w:hAnsi="Times New Roman" w:eastAsia="Times New Roman" w:cs="Times New Roman"/>
      <w:sz w:val="26"/>
      <w:szCs w:val="26"/>
      <w:lang w:val="vi" w:eastAsia="en-US" w:bidi="ar-SA"/>
    </w:rPr>
  </w:style>
  <w:style w:type="paragraph" w:styleId="14">
    <w:name w:val="toc 4"/>
    <w:basedOn w:val="1"/>
    <w:next w:val="1"/>
    <w:qFormat/>
    <w:uiPriority w:val="1"/>
    <w:pPr>
      <w:spacing w:before="248"/>
      <w:ind w:left="2272" w:hanging="649"/>
    </w:pPr>
    <w:rPr>
      <w:rFonts w:ascii="Times New Roman" w:hAnsi="Times New Roman" w:eastAsia="Times New Roman" w:cs="Times New Roman"/>
      <w:sz w:val="26"/>
      <w:szCs w:val="26"/>
      <w:lang w:val="vi" w:eastAsia="en-US" w:bidi="ar-SA"/>
    </w:rPr>
  </w:style>
  <w:style w:type="paragraph" w:styleId="15">
    <w:name w:val="toc 5"/>
    <w:basedOn w:val="1"/>
    <w:next w:val="1"/>
    <w:qFormat/>
    <w:uiPriority w:val="1"/>
    <w:pPr>
      <w:spacing w:before="248"/>
      <w:ind w:left="2401" w:hanging="586"/>
    </w:pPr>
    <w:rPr>
      <w:rFonts w:ascii="Times New Roman" w:hAnsi="Times New Roman" w:eastAsia="Times New Roman" w:cs="Times New Roman"/>
      <w:sz w:val="26"/>
      <w:szCs w:val="26"/>
      <w:lang w:val="vi"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823" w:hanging="360"/>
    </w:pPr>
    <w:rPr>
      <w:rFonts w:ascii="Times New Roman" w:hAnsi="Times New Roman" w:eastAsia="Times New Roman" w:cs="Times New Roman"/>
      <w:lang w:val="vi" w:eastAsia="en-US" w:bidi="ar-SA"/>
    </w:rPr>
  </w:style>
  <w:style w:type="paragraph" w:customStyle="1" w:styleId="18">
    <w:name w:val="Table Paragraph"/>
    <w:basedOn w:val="1"/>
    <w:qFormat/>
    <w:uiPriority w:val="1"/>
    <w:pPr>
      <w:spacing w:line="321" w:lineRule="exact"/>
      <w:ind w:left="108"/>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2023-03-23T10:44:00Z</dcterms:created>
  <dc:creator>Linh</dc:creator>
  <cp:lastModifiedBy>Bùi Văn Bảo</cp:lastModifiedBy>
  <dcterms:modified xsi:type="dcterms:W3CDTF">2023-03-23T10:47:30Z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2021-01-24T00:00:00Z</vt:filetime>
  </property>
  <property fmtid="{D5CDD505-2E9C-101B-9397-08002B2CF9AE}" pid="3" name="Creator">
    <vt:lpwstr>WPS Writer</vt:lpwstr>
  </property>
  <property fmtid="{D5CDD505-2E9C-101B-9397-08002B2CF9AE}" pid="4" name="LastSaved">
    <vt:filetime>2023-03-23T00:00:00Z</vt:filetime>
  </property>
  <property fmtid="{D5CDD505-2E9C-101B-9397-08002B2CF9AE}" pid="5" name="KSOProductBuildVer">
    <vt:lpwstr>1033-11.2.0.11486</vt:lpwstr>
  </property>
  <property fmtid="{D5CDD505-2E9C-101B-9397-08002B2CF9AE}" pid="6" name="ICV">
    <vt:lpwstr>FB4B75557769478A914C306FEA017557</vt:lpwstr>
  </property>
</Properties>
</file>